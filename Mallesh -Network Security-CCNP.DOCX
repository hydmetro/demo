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3DD65" w14:textId="77777777" w:rsidR="002512B8" w:rsidRPr="005B06FD" w:rsidRDefault="002512B8" w:rsidP="005B06FD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after="0" w:line="240" w:lineRule="auto"/>
        <w:ind w:right="10"/>
        <w:jc w:val="center"/>
        <w:textAlignment w:val="baseline"/>
        <w:rPr>
          <w:rFonts w:asciiTheme="minorHAnsi" w:hAnsiTheme="minorHAnsi" w:cstheme="minorHAnsi"/>
          <w:b/>
        </w:rPr>
      </w:pPr>
      <w:r w:rsidRPr="005B06FD">
        <w:rPr>
          <w:rFonts w:asciiTheme="minorHAnsi" w:hAnsiTheme="minorHAnsi" w:cstheme="minorHAnsi"/>
          <w:b/>
          <w:noProof/>
        </w:rPr>
        <w:drawing>
          <wp:inline distT="0" distB="0" distL="0" distR="0" wp14:anchorId="5C424EB3" wp14:editId="76D216DF">
            <wp:extent cx="826284" cy="707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563" cy="708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B06FD">
        <w:rPr>
          <w:rFonts w:asciiTheme="minorHAnsi" w:hAnsiTheme="minorHAnsi" w:cstheme="minorHAnsi"/>
          <w:b/>
          <w:noProof/>
        </w:rPr>
        <w:t xml:space="preserve">                                                                                                                   </w:t>
      </w:r>
      <w:r w:rsidRPr="005B06FD">
        <w:rPr>
          <w:rFonts w:asciiTheme="minorHAnsi" w:hAnsiTheme="minorHAnsi" w:cstheme="minorHAnsi"/>
          <w:b/>
          <w:noProof/>
        </w:rPr>
        <w:drawing>
          <wp:inline distT="0" distB="0" distL="0" distR="0" wp14:anchorId="74C44DCA" wp14:editId="29E92410">
            <wp:extent cx="816925" cy="772767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129" cy="773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B06FD">
        <w:rPr>
          <w:rFonts w:asciiTheme="minorHAnsi" w:hAnsiTheme="minorHAnsi" w:cstheme="minorHAnsi"/>
          <w:b/>
          <w:noProof/>
        </w:rPr>
        <w:t xml:space="preserve">                                                                                                     </w:t>
      </w:r>
    </w:p>
    <w:p w14:paraId="583165D3" w14:textId="77777777" w:rsidR="002A6513" w:rsidRPr="005B06FD" w:rsidRDefault="001F6795" w:rsidP="005B06FD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after="0" w:line="240" w:lineRule="auto"/>
        <w:ind w:right="10"/>
        <w:jc w:val="center"/>
        <w:textAlignment w:val="baseline"/>
        <w:rPr>
          <w:rFonts w:asciiTheme="minorHAnsi" w:hAnsiTheme="minorHAnsi" w:cstheme="minorHAnsi"/>
          <w:b/>
        </w:rPr>
      </w:pPr>
      <w:r w:rsidRPr="005B06FD">
        <w:rPr>
          <w:rFonts w:asciiTheme="minorHAnsi" w:hAnsiTheme="minorHAnsi" w:cstheme="minorHAnsi"/>
          <w:b/>
        </w:rPr>
        <w:t>Mallesh</w:t>
      </w:r>
    </w:p>
    <w:p w14:paraId="7A1C2C7C" w14:textId="278508FB" w:rsidR="001F6795" w:rsidRPr="005B06FD" w:rsidRDefault="00F63F54" w:rsidP="005B06FD">
      <w:pPr>
        <w:overflowPunct w:val="0"/>
        <w:autoSpaceDE w:val="0"/>
        <w:autoSpaceDN w:val="0"/>
        <w:adjustRightInd w:val="0"/>
        <w:spacing w:after="0" w:line="240" w:lineRule="auto"/>
        <w:ind w:right="10"/>
        <w:jc w:val="center"/>
        <w:textAlignment w:val="baselin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Malleswary2888@gmail.com</w:t>
      </w:r>
    </w:p>
    <w:p w14:paraId="25E39346" w14:textId="3AE496BD" w:rsidR="002A6513" w:rsidRPr="005B06FD" w:rsidRDefault="00A10CB1" w:rsidP="005B06FD">
      <w:pPr>
        <w:overflowPunct w:val="0"/>
        <w:autoSpaceDE w:val="0"/>
        <w:autoSpaceDN w:val="0"/>
        <w:adjustRightInd w:val="0"/>
        <w:spacing w:after="0" w:line="240" w:lineRule="auto"/>
        <w:ind w:right="10"/>
        <w:jc w:val="center"/>
        <w:textAlignment w:val="baselin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714 410 6900</w:t>
      </w:r>
    </w:p>
    <w:p w14:paraId="2695B295" w14:textId="77777777" w:rsidR="002A6513" w:rsidRPr="005B06FD" w:rsidRDefault="002A6513" w:rsidP="005B06FD">
      <w:p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Summary:</w:t>
      </w:r>
    </w:p>
    <w:p w14:paraId="57F0C2E9" w14:textId="77777777" w:rsidR="00F40C2D" w:rsidRPr="005B06FD" w:rsidRDefault="00FB1ED4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Over </w:t>
      </w:r>
      <w:r w:rsidR="001F6795" w:rsidRPr="005B06FD">
        <w:rPr>
          <w:rFonts w:asciiTheme="minorHAnsi" w:hAnsiTheme="minorHAnsi" w:cstheme="minorHAnsi"/>
          <w:b/>
        </w:rPr>
        <w:t>seven</w:t>
      </w:r>
      <w:r w:rsidR="009F403F" w:rsidRPr="005B06FD">
        <w:rPr>
          <w:rFonts w:asciiTheme="minorHAnsi" w:hAnsiTheme="minorHAnsi" w:cstheme="minorHAnsi"/>
          <w:b/>
        </w:rPr>
        <w:t xml:space="preserve"> </w:t>
      </w:r>
      <w:r w:rsidRPr="005B06FD">
        <w:rPr>
          <w:rFonts w:asciiTheme="minorHAnsi" w:hAnsiTheme="minorHAnsi" w:cstheme="minorHAnsi"/>
          <w:b/>
        </w:rPr>
        <w:t xml:space="preserve">years </w:t>
      </w:r>
      <w:r w:rsidRPr="005B06FD">
        <w:rPr>
          <w:rFonts w:asciiTheme="minorHAnsi" w:hAnsiTheme="minorHAnsi" w:cstheme="minorHAnsi"/>
        </w:rPr>
        <w:t>of expe</w:t>
      </w:r>
      <w:r w:rsidR="005B06FD">
        <w:rPr>
          <w:rFonts w:asciiTheme="minorHAnsi" w:hAnsiTheme="minorHAnsi" w:cstheme="minorHAnsi"/>
        </w:rPr>
        <w:t>rience in Network Engineer</w:t>
      </w:r>
      <w:r w:rsidRPr="005B06FD">
        <w:rPr>
          <w:rFonts w:asciiTheme="minorHAnsi" w:hAnsiTheme="minorHAnsi" w:cstheme="minorHAnsi"/>
        </w:rPr>
        <w:t xml:space="preserve"> and Network Security</w:t>
      </w:r>
      <w:r w:rsidR="00F40C2D" w:rsidRPr="005B06FD">
        <w:rPr>
          <w:rFonts w:asciiTheme="minorHAnsi" w:hAnsiTheme="minorHAnsi" w:cstheme="minorHAnsi"/>
        </w:rPr>
        <w:t xml:space="preserve"> </w:t>
      </w:r>
      <w:r w:rsidR="00E96587" w:rsidRPr="005B06FD">
        <w:rPr>
          <w:rFonts w:asciiTheme="minorHAnsi" w:hAnsiTheme="minorHAnsi" w:cstheme="minorHAnsi"/>
        </w:rPr>
        <w:t>Engineer</w:t>
      </w:r>
    </w:p>
    <w:p w14:paraId="4A725B1B" w14:textId="77777777" w:rsidR="006B4DEE" w:rsidRPr="005B06FD" w:rsidRDefault="006B4DEE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Hands-on experience on designing, building and implementing </w:t>
      </w:r>
      <w:r w:rsidRPr="005B06FD">
        <w:rPr>
          <w:rFonts w:asciiTheme="minorHAnsi" w:hAnsiTheme="minorHAnsi" w:cstheme="minorHAnsi"/>
          <w:b/>
        </w:rPr>
        <w:t>Firewall Optimization Project</w:t>
      </w:r>
      <w:r w:rsidRPr="005B06FD">
        <w:rPr>
          <w:rFonts w:asciiTheme="minorHAnsi" w:hAnsiTheme="minorHAnsi" w:cstheme="minorHAnsi"/>
        </w:rPr>
        <w:t xml:space="preserve"> on </w:t>
      </w:r>
      <w:r w:rsidR="00D2697F" w:rsidRPr="005B06FD">
        <w:rPr>
          <w:rFonts w:asciiTheme="minorHAnsi" w:hAnsiTheme="minorHAnsi" w:cstheme="minorHAnsi"/>
        </w:rPr>
        <w:t xml:space="preserve">the </w:t>
      </w:r>
      <w:r w:rsidR="00D2697F" w:rsidRPr="005B06FD">
        <w:rPr>
          <w:rFonts w:asciiTheme="minorHAnsi" w:hAnsiTheme="minorHAnsi" w:cstheme="minorHAnsi"/>
          <w:b/>
        </w:rPr>
        <w:t>Checkpoint</w:t>
      </w:r>
      <w:r w:rsidRPr="005B06FD">
        <w:rPr>
          <w:rFonts w:asciiTheme="minorHAnsi" w:hAnsiTheme="minorHAnsi" w:cstheme="minorHAnsi"/>
        </w:rPr>
        <w:t xml:space="preserve"> Firewalls.</w:t>
      </w:r>
    </w:p>
    <w:p w14:paraId="201DFB52" w14:textId="77777777" w:rsidR="00D2697F" w:rsidRPr="005B06FD" w:rsidRDefault="00D2697F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Experience on </w:t>
      </w:r>
      <w:r w:rsidRPr="005B06FD">
        <w:rPr>
          <w:rFonts w:asciiTheme="minorHAnsi" w:hAnsiTheme="minorHAnsi" w:cstheme="minorHAnsi"/>
          <w:b/>
        </w:rPr>
        <w:t>Check Point Firewalls</w:t>
      </w:r>
      <w:r w:rsidRPr="005B06FD">
        <w:rPr>
          <w:rFonts w:asciiTheme="minorHAnsi" w:hAnsiTheme="minorHAnsi" w:cstheme="minorHAnsi"/>
        </w:rPr>
        <w:t xml:space="preserve"> NG, NGX, NG R55, NGX 60, NGX R65, R70, R75, R77 </w:t>
      </w:r>
    </w:p>
    <w:p w14:paraId="393F2A78" w14:textId="77777777" w:rsidR="00D2697F" w:rsidRPr="005B06FD" w:rsidRDefault="00D2697F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Configured Check Point clusters with Nokia box and crossbeam. </w:t>
      </w:r>
    </w:p>
    <w:p w14:paraId="474D017B" w14:textId="77777777" w:rsidR="00D2697F" w:rsidRPr="005B06FD" w:rsidRDefault="00D2697F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3D Analysis, GAiA, Checkpoint VPN-1/ Firewall-1, Standalone &amp; Distributed setup, Security management, Log server, Secure platfrom (SPLAT), License management. Provider-1 and VSX gateways with cluster and Virtual firewalls models Smart-1, Power-1 </w:t>
      </w:r>
    </w:p>
    <w:p w14:paraId="703E94E3" w14:textId="77777777" w:rsidR="00D2697F" w:rsidRPr="005B06FD" w:rsidRDefault="00D2697F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Experience in deploying  Check Point Provider-1 NGX and configured CMAs </w:t>
      </w:r>
    </w:p>
    <w:p w14:paraId="2BE2B410" w14:textId="77777777" w:rsidR="00D2697F" w:rsidRPr="005B06FD" w:rsidRDefault="00D2697F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Experience in  deploying and maintaining  Cisco ASA firewalls</w:t>
      </w:r>
    </w:p>
    <w:p w14:paraId="33229D5C" w14:textId="77777777" w:rsidR="00D2697F" w:rsidRPr="005B06FD" w:rsidRDefault="00D2697F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Experience in converting Checkpoint VPN rules over to the Cisco ASA solution. Migration with both Checkpoint and Cisco ASA VPN experience</w:t>
      </w:r>
    </w:p>
    <w:p w14:paraId="51FB9A34" w14:textId="77777777" w:rsidR="009F403F" w:rsidRPr="005B06FD" w:rsidRDefault="00F20CA4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Hands-on experience and in-depth knowledge on </w:t>
      </w:r>
      <w:r w:rsidRPr="005B06FD">
        <w:rPr>
          <w:rFonts w:asciiTheme="minorHAnsi" w:hAnsiTheme="minorHAnsi" w:cstheme="minorHAnsi"/>
          <w:b/>
        </w:rPr>
        <w:t>Palo Alto Next Generation firewalls</w:t>
      </w:r>
    </w:p>
    <w:p w14:paraId="3C57972E" w14:textId="77777777" w:rsidR="00D2697F" w:rsidRPr="005B06FD" w:rsidRDefault="00D2697F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Migrated and implemented new solutions with </w:t>
      </w:r>
      <w:r w:rsidRPr="005B06FD">
        <w:rPr>
          <w:rFonts w:asciiTheme="minorHAnsi" w:hAnsiTheme="minorHAnsi" w:cstheme="minorHAnsi"/>
          <w:b/>
        </w:rPr>
        <w:t>Cisco ASA Firewall series 5505, 5510, 5512-X</w:t>
      </w:r>
      <w:r w:rsidRPr="005B06FD">
        <w:rPr>
          <w:rFonts w:asciiTheme="minorHAnsi" w:hAnsiTheme="minorHAnsi" w:cstheme="minorHAnsi"/>
        </w:rPr>
        <w:t xml:space="preserve"> </w:t>
      </w:r>
    </w:p>
    <w:p w14:paraId="074F94D5" w14:textId="77777777" w:rsidR="00A37169" w:rsidRPr="005B06FD" w:rsidRDefault="00A37169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In-depth knowledge of deploying and troubleshooting LAN, WAN, Frame-Relay, Ether-channel, IP Routing Protocols - </w:t>
      </w:r>
      <w:r w:rsidRPr="005B06FD">
        <w:rPr>
          <w:rFonts w:asciiTheme="minorHAnsi" w:hAnsiTheme="minorHAnsi" w:cstheme="minorHAnsi"/>
          <w:b/>
        </w:rPr>
        <w:t>(RIPV2, OSPF, EIGRP &amp; BGP), NAT, VLAN, STP, VTP, HSRP &amp; GLBP</w:t>
      </w:r>
    </w:p>
    <w:p w14:paraId="130D700C" w14:textId="77777777" w:rsidR="00DC17D6" w:rsidRPr="005B06FD" w:rsidRDefault="00E41569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Hands-on experience in creating new nodes, virtual servers, pools and designing iRules in </w:t>
      </w:r>
      <w:r w:rsidRPr="005B06FD">
        <w:rPr>
          <w:rFonts w:asciiTheme="minorHAnsi" w:hAnsiTheme="minorHAnsi" w:cstheme="minorHAnsi"/>
          <w:b/>
        </w:rPr>
        <w:t>BIG-IP F5</w:t>
      </w:r>
      <w:r w:rsidRPr="005B06FD">
        <w:rPr>
          <w:rFonts w:asciiTheme="minorHAnsi" w:hAnsiTheme="minorHAnsi" w:cstheme="minorHAnsi"/>
        </w:rPr>
        <w:t>.</w:t>
      </w:r>
    </w:p>
    <w:p w14:paraId="05902679" w14:textId="77777777" w:rsidR="00A37169" w:rsidRPr="005B06FD" w:rsidRDefault="00A37169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Strong hands on experience in layer-3 Routing and layer-2 Switching. Dealt with</w:t>
      </w:r>
      <w:r w:rsidR="00EC5EEA" w:rsidRPr="005B06FD">
        <w:rPr>
          <w:rFonts w:asciiTheme="minorHAnsi" w:hAnsiTheme="minorHAnsi" w:cstheme="minorHAnsi"/>
        </w:rPr>
        <w:t xml:space="preserve"> </w:t>
      </w:r>
      <w:r w:rsidRPr="005B06FD">
        <w:rPr>
          <w:rFonts w:asciiTheme="minorHAnsi" w:hAnsiTheme="minorHAnsi" w:cstheme="minorHAnsi"/>
          <w:b/>
        </w:rPr>
        <w:t>Cisco router</w:t>
      </w:r>
      <w:r w:rsidRPr="005B06FD">
        <w:rPr>
          <w:rFonts w:asciiTheme="minorHAnsi" w:hAnsiTheme="minorHAnsi" w:cstheme="minorHAnsi"/>
        </w:rPr>
        <w:t xml:space="preserve"> models like 7200, 3800, 3600</w:t>
      </w:r>
      <w:r w:rsidR="006B4DEE" w:rsidRPr="005B06FD">
        <w:rPr>
          <w:rFonts w:asciiTheme="minorHAnsi" w:hAnsiTheme="minorHAnsi" w:cstheme="minorHAnsi"/>
        </w:rPr>
        <w:t>, 2800, 2600, 2500, 1800 series and</w:t>
      </w:r>
      <w:r w:rsidRPr="005B06FD">
        <w:rPr>
          <w:rFonts w:asciiTheme="minorHAnsi" w:hAnsiTheme="minorHAnsi" w:cstheme="minorHAnsi"/>
        </w:rPr>
        <w:t xml:space="preserve"> Cisco catalyst 6500, 4500, 3750, 3500, 2900 </w:t>
      </w:r>
      <w:r w:rsidR="006B4DEE" w:rsidRPr="005B06FD">
        <w:rPr>
          <w:rFonts w:asciiTheme="minorHAnsi" w:hAnsiTheme="minorHAnsi" w:cstheme="minorHAnsi"/>
        </w:rPr>
        <w:t>series switches</w:t>
      </w:r>
    </w:p>
    <w:p w14:paraId="0620A695" w14:textId="77777777" w:rsidR="00AC0EE4" w:rsidRPr="005B06FD" w:rsidRDefault="00AC0EE4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Involved in troubleshooting network traffic and its diagnosis using tools like ping, traceroute,</w:t>
      </w:r>
      <w:r w:rsidR="00F40C2D" w:rsidRPr="005B06FD">
        <w:rPr>
          <w:rFonts w:asciiTheme="minorHAnsi" w:hAnsiTheme="minorHAnsi" w:cstheme="minorHAnsi"/>
        </w:rPr>
        <w:t xml:space="preserve"> </w:t>
      </w:r>
      <w:r w:rsidRPr="005B06FD">
        <w:rPr>
          <w:rFonts w:asciiTheme="minorHAnsi" w:hAnsiTheme="minorHAnsi" w:cstheme="minorHAnsi"/>
        </w:rPr>
        <w:t>WireShark, TCPdump</w:t>
      </w:r>
      <w:r w:rsidR="00D46FFA" w:rsidRPr="005B06FD">
        <w:rPr>
          <w:rFonts w:asciiTheme="minorHAnsi" w:hAnsiTheme="minorHAnsi" w:cstheme="minorHAnsi"/>
        </w:rPr>
        <w:t xml:space="preserve">, </w:t>
      </w:r>
      <w:r w:rsidR="00D46FFA" w:rsidRPr="005B06FD">
        <w:rPr>
          <w:rFonts w:asciiTheme="minorHAnsi" w:hAnsiTheme="minorHAnsi" w:cstheme="minorHAnsi"/>
          <w:b/>
        </w:rPr>
        <w:t>Solarwinds, splunk</w:t>
      </w:r>
      <w:r w:rsidRPr="005B06FD">
        <w:rPr>
          <w:rFonts w:asciiTheme="minorHAnsi" w:hAnsiTheme="minorHAnsi" w:cstheme="minorHAnsi"/>
        </w:rPr>
        <w:t xml:space="preserve"> and Linux operating system servers.</w:t>
      </w:r>
    </w:p>
    <w:p w14:paraId="2DA36591" w14:textId="77777777" w:rsidR="00AC0EE4" w:rsidRPr="005B06FD" w:rsidRDefault="00AC0EE4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Worked extensively in Configuring, Monitoring and Trou</w:t>
      </w:r>
      <w:r w:rsidR="00D2697F" w:rsidRPr="005B06FD">
        <w:rPr>
          <w:rFonts w:asciiTheme="minorHAnsi" w:hAnsiTheme="minorHAnsi" w:cstheme="minorHAnsi"/>
        </w:rPr>
        <w:t>bleshooting Cisco's ASA 5500</w:t>
      </w:r>
    </w:p>
    <w:p w14:paraId="707C316E" w14:textId="77777777" w:rsidR="000A7CFB" w:rsidRPr="005B06FD" w:rsidRDefault="002A6513" w:rsidP="005B06FD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Security</w:t>
      </w:r>
      <w:r w:rsidR="00AC0EE4" w:rsidRPr="005B06FD">
        <w:rPr>
          <w:rFonts w:asciiTheme="minorHAnsi" w:hAnsiTheme="minorHAnsi" w:cstheme="minorHAnsi"/>
        </w:rPr>
        <w:t xml:space="preserve"> appliance, Failover DMZ zoning &amp; configuring </w:t>
      </w:r>
      <w:r w:rsidR="00AC0EE4" w:rsidRPr="005B06FD">
        <w:rPr>
          <w:rFonts w:asciiTheme="minorHAnsi" w:hAnsiTheme="minorHAnsi" w:cstheme="minorHAnsi"/>
          <w:b/>
        </w:rPr>
        <w:t>VLANs/routing/NAT</w:t>
      </w:r>
      <w:r w:rsidR="00AC0EE4" w:rsidRPr="005B06FD">
        <w:rPr>
          <w:rFonts w:asciiTheme="minorHAnsi" w:hAnsiTheme="minorHAnsi" w:cstheme="minorHAnsi"/>
        </w:rPr>
        <w:t xml:space="preserve"> with the firewalls</w:t>
      </w:r>
      <w:r w:rsidR="00F40C2D" w:rsidRPr="005B06FD">
        <w:rPr>
          <w:rFonts w:asciiTheme="minorHAnsi" w:hAnsiTheme="minorHAnsi" w:cstheme="minorHAnsi"/>
        </w:rPr>
        <w:t xml:space="preserve"> </w:t>
      </w:r>
      <w:r w:rsidR="00AC0EE4" w:rsidRPr="005B06FD">
        <w:rPr>
          <w:rFonts w:asciiTheme="minorHAnsi" w:hAnsiTheme="minorHAnsi" w:cstheme="minorHAnsi"/>
        </w:rPr>
        <w:t>as per the design.</w:t>
      </w:r>
    </w:p>
    <w:p w14:paraId="67814D48" w14:textId="77777777" w:rsidR="00AC0EE4" w:rsidRPr="005B06FD" w:rsidRDefault="00AC0EE4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Worked on Juniper Netscreen Firewalls like, NS50,SSG 550M, SSG520M, ISG 1000, ISG 200 </w:t>
      </w:r>
    </w:p>
    <w:p w14:paraId="667EBAF7" w14:textId="77777777" w:rsidR="00AC0EE4" w:rsidRPr="005B06FD" w:rsidRDefault="00AC0EE4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Deployed </w:t>
      </w:r>
      <w:r w:rsidRPr="005B06FD">
        <w:rPr>
          <w:rFonts w:asciiTheme="minorHAnsi" w:hAnsiTheme="minorHAnsi" w:cstheme="minorHAnsi"/>
          <w:b/>
        </w:rPr>
        <w:t>site-to-site VPNs over IPsec and GRE</w:t>
      </w:r>
      <w:r w:rsidRPr="005B06FD">
        <w:rPr>
          <w:rFonts w:asciiTheme="minorHAnsi" w:hAnsiTheme="minorHAnsi" w:cstheme="minorHAnsi"/>
        </w:rPr>
        <w:t xml:space="preserve">. </w:t>
      </w:r>
    </w:p>
    <w:p w14:paraId="26D78094" w14:textId="77777777" w:rsidR="00A37169" w:rsidRPr="005B06FD" w:rsidRDefault="00A37169" w:rsidP="005B06FD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  <w:b/>
        </w:rPr>
      </w:pPr>
      <w:r w:rsidRPr="005B06FD">
        <w:rPr>
          <w:rFonts w:asciiTheme="minorHAnsi" w:hAnsiTheme="minorHAnsi" w:cstheme="minorHAnsi"/>
        </w:rPr>
        <w:t xml:space="preserve">Implemented security policies using </w:t>
      </w:r>
      <w:r w:rsidRPr="005B06FD">
        <w:rPr>
          <w:rFonts w:asciiTheme="minorHAnsi" w:hAnsiTheme="minorHAnsi" w:cstheme="minorHAnsi"/>
          <w:b/>
        </w:rPr>
        <w:t>ACL, Firewall, IPSEC, SSL, VPN, IPS/IDS, AAA(TACACS+ &amp; RADIUS)</w:t>
      </w:r>
    </w:p>
    <w:p w14:paraId="346C885B" w14:textId="77777777" w:rsidR="00A37169" w:rsidRPr="005B06FD" w:rsidRDefault="00E63D55" w:rsidP="005B06FD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Experience in configuring</w:t>
      </w:r>
      <w:r w:rsidR="00E15BB6" w:rsidRPr="005B06FD">
        <w:rPr>
          <w:rFonts w:asciiTheme="minorHAnsi" w:hAnsiTheme="minorHAnsi" w:cstheme="minorHAnsi"/>
        </w:rPr>
        <w:t xml:space="preserve"> </w:t>
      </w:r>
      <w:r w:rsidR="00E15BB6" w:rsidRPr="005B06FD">
        <w:rPr>
          <w:rFonts w:asciiTheme="minorHAnsi" w:hAnsiTheme="minorHAnsi" w:cstheme="minorHAnsi"/>
          <w:b/>
        </w:rPr>
        <w:t>Client-to-Site VPN using</w:t>
      </w:r>
      <w:r w:rsidR="006B4DEE" w:rsidRPr="005B06FD">
        <w:rPr>
          <w:rFonts w:asciiTheme="minorHAnsi" w:hAnsiTheme="minorHAnsi" w:cstheme="minorHAnsi"/>
          <w:b/>
        </w:rPr>
        <w:t xml:space="preserve"> IPSEC VPN on ASA</w:t>
      </w:r>
      <w:r w:rsidR="00AE15F4" w:rsidRPr="005B06FD">
        <w:rPr>
          <w:rFonts w:asciiTheme="minorHAnsi" w:hAnsiTheme="minorHAnsi" w:cstheme="minorHAnsi"/>
          <w:b/>
        </w:rPr>
        <w:t xml:space="preserve"> firewalls</w:t>
      </w:r>
    </w:p>
    <w:p w14:paraId="42B7D5B0" w14:textId="77777777" w:rsidR="00A37169" w:rsidRPr="005B06FD" w:rsidRDefault="00A37169" w:rsidP="005B06FD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Experience in adding Rules and Monitoring Checkpoint Firewall traffic through Smart Dashboard and Smart View Tracker applications</w:t>
      </w:r>
    </w:p>
    <w:p w14:paraId="218D977B" w14:textId="77777777" w:rsidR="00A37169" w:rsidRPr="005B06FD" w:rsidRDefault="00A37169" w:rsidP="005B06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Experience in maintaining stable STP topology using protocols such as </w:t>
      </w:r>
      <w:r w:rsidRPr="005B06FD">
        <w:rPr>
          <w:rFonts w:asciiTheme="minorHAnsi" w:hAnsiTheme="minorHAnsi" w:cstheme="minorHAnsi"/>
          <w:b/>
        </w:rPr>
        <w:t>Port fast, BPDU guard, root</w:t>
      </w:r>
      <w:r w:rsidRPr="005B06FD">
        <w:rPr>
          <w:rFonts w:asciiTheme="minorHAnsi" w:hAnsiTheme="minorHAnsi" w:cstheme="minorHAnsi"/>
        </w:rPr>
        <w:t xml:space="preserve"> </w:t>
      </w:r>
      <w:r w:rsidRPr="005B06FD">
        <w:rPr>
          <w:rFonts w:asciiTheme="minorHAnsi" w:hAnsiTheme="minorHAnsi" w:cstheme="minorHAnsi"/>
          <w:b/>
        </w:rPr>
        <w:t>guard</w:t>
      </w:r>
      <w:r w:rsidRPr="005B06FD">
        <w:rPr>
          <w:rFonts w:asciiTheme="minorHAnsi" w:hAnsiTheme="minorHAnsi" w:cstheme="minorHAnsi"/>
        </w:rPr>
        <w:t xml:space="preserve"> and UDLD</w:t>
      </w:r>
    </w:p>
    <w:p w14:paraId="4FF91BA8" w14:textId="77777777" w:rsidR="003D240D" w:rsidRPr="005B06FD" w:rsidRDefault="003D240D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Worked on Cisco 2300, 4000, 6500 series Router and Cisco 1600, 2900, 6500 series switch </w:t>
      </w:r>
    </w:p>
    <w:p w14:paraId="22A6CAEF" w14:textId="77777777" w:rsidR="003D240D" w:rsidRPr="005B06FD" w:rsidRDefault="003D240D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Designed and deployed highly available </w:t>
      </w:r>
      <w:r w:rsidRPr="005B06FD">
        <w:rPr>
          <w:rFonts w:asciiTheme="minorHAnsi" w:hAnsiTheme="minorHAnsi" w:cstheme="minorHAnsi"/>
          <w:b/>
        </w:rPr>
        <w:t>LAN/WAN infrastructure</w:t>
      </w:r>
    </w:p>
    <w:p w14:paraId="73C3F090" w14:textId="77777777" w:rsidR="003D240D" w:rsidRPr="005B06FD" w:rsidRDefault="003D240D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Configured and maintained Internetworks with EIGRP, BGP and OSPF</w:t>
      </w:r>
      <w:bookmarkStart w:id="0" w:name="page2"/>
      <w:bookmarkEnd w:id="0"/>
    </w:p>
    <w:p w14:paraId="3EF0B7ED" w14:textId="77777777" w:rsidR="00FB1ED4" w:rsidRPr="005B06FD" w:rsidRDefault="00FB1ED4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Coordination with the Cisco TAC/Cisco AM, Checkpoint Consultant, for the critical cases/projects </w:t>
      </w:r>
    </w:p>
    <w:p w14:paraId="33CCE36D" w14:textId="77777777" w:rsidR="00A37169" w:rsidRPr="005B06FD" w:rsidRDefault="00A37169" w:rsidP="005B06FD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eastAsia="SimSun" w:hAnsiTheme="minorHAnsi" w:cstheme="minorHAnsi"/>
        </w:rPr>
        <w:t>In-depth Cisco technology experience/knowledge in design, implementation, administration and support</w:t>
      </w:r>
      <w:r w:rsidRPr="005B06FD">
        <w:rPr>
          <w:rFonts w:asciiTheme="minorHAnsi" w:hAnsiTheme="minorHAnsi" w:cstheme="minorHAnsi"/>
        </w:rPr>
        <w:t xml:space="preserve"> </w:t>
      </w:r>
    </w:p>
    <w:p w14:paraId="563DAEC1" w14:textId="77777777" w:rsidR="00A37169" w:rsidRPr="005B06FD" w:rsidRDefault="00A37169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Excellent working knowledge of TCP/IP protocol suite and OSI layers</w:t>
      </w:r>
    </w:p>
    <w:p w14:paraId="1765FA02" w14:textId="77777777" w:rsidR="00A60C3A" w:rsidRPr="005B06FD" w:rsidRDefault="00A60C3A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Proficient using the F5 based profiles, monitors, VIP’s, pools, pool members, iRules for virtual IP’s </w:t>
      </w:r>
    </w:p>
    <w:p w14:paraId="3E34D4AD" w14:textId="77777777" w:rsidR="00A60C3A" w:rsidRPr="005B06FD" w:rsidRDefault="00A60C3A" w:rsidP="005B06FD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lastRenderedPageBreak/>
        <w:t xml:space="preserve">Deployed F5 Enterprise manager of 4000 series for the all cluster devices over the network for easier management of configurations like ssl certificates, disable and enable of nodes states </w:t>
      </w:r>
    </w:p>
    <w:p w14:paraId="0BCFC24C" w14:textId="77777777" w:rsidR="00FB1ED4" w:rsidRPr="005B06FD" w:rsidRDefault="00A37169" w:rsidP="005B06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5B06FD">
        <w:rPr>
          <w:rFonts w:asciiTheme="minorHAnsi" w:hAnsiTheme="minorHAnsi" w:cstheme="minorHAnsi"/>
        </w:rPr>
        <w:t xml:space="preserve">In-depth knowledge and hands-on experience on </w:t>
      </w:r>
      <w:r w:rsidRPr="005B06FD">
        <w:rPr>
          <w:rFonts w:asciiTheme="minorHAnsi" w:hAnsiTheme="minorHAnsi" w:cstheme="minorHAnsi"/>
          <w:b/>
        </w:rPr>
        <w:t>IP Addressing, Sub netting, VLSM, Summarization and ARP, revers</w:t>
      </w:r>
      <w:r w:rsidR="00814E74" w:rsidRPr="005B06FD">
        <w:rPr>
          <w:rFonts w:asciiTheme="minorHAnsi" w:hAnsiTheme="minorHAnsi" w:cstheme="minorHAnsi"/>
          <w:b/>
        </w:rPr>
        <w:t>e &amp; proxy ARP and Ping Concepts</w:t>
      </w:r>
    </w:p>
    <w:p w14:paraId="3C5DA218" w14:textId="77777777" w:rsidR="00062E5A" w:rsidRPr="005B06FD" w:rsidRDefault="00814E74" w:rsidP="005B06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Experience in configuration and extension of VLAN from one network segment to other segment between different vendor switches (Cisco, Juniper)</w:t>
      </w:r>
    </w:p>
    <w:p w14:paraId="6F204D4E" w14:textId="77777777" w:rsidR="00A37169" w:rsidRPr="005B06FD" w:rsidRDefault="00A37169" w:rsidP="005B06FD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Good knowledge and experience in Installation, Configuration and Administration of Windows Servers 2000/2003, Active Directory, FTP, DNS, DHCP, TFTP, Linux OS under various LAN and WAN environments</w:t>
      </w:r>
    </w:p>
    <w:p w14:paraId="45429A54" w14:textId="77777777" w:rsidR="00062E5A" w:rsidRPr="005B06FD" w:rsidRDefault="00A37169" w:rsidP="005B06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Efficient at use of Microsoft VISIO/Office for technical documentation and presentation tools</w:t>
      </w:r>
    </w:p>
    <w:p w14:paraId="27275F0F" w14:textId="77777777" w:rsidR="00476D28" w:rsidRPr="005B06FD" w:rsidRDefault="00A37169" w:rsidP="005B06FD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right="10"/>
        <w:jc w:val="both"/>
        <w:textAlignment w:val="baseline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Effective inter-personal skills, adaptive to any environment, keep abreast with the latest technologies and delivering solutions as an individual and as part of a team</w:t>
      </w:r>
    </w:p>
    <w:p w14:paraId="2C76946C" w14:textId="77777777" w:rsidR="00C441B0" w:rsidRPr="005B06FD" w:rsidRDefault="00C441B0" w:rsidP="005B06FD">
      <w:pPr>
        <w:pStyle w:val="ListParagraph"/>
        <w:tabs>
          <w:tab w:val="left" w:pos="630"/>
        </w:tabs>
        <w:overflowPunct w:val="0"/>
        <w:autoSpaceDE w:val="0"/>
        <w:autoSpaceDN w:val="0"/>
        <w:adjustRightInd w:val="0"/>
        <w:spacing w:after="0" w:line="240" w:lineRule="auto"/>
        <w:ind w:left="432" w:right="10"/>
        <w:jc w:val="both"/>
        <w:textAlignment w:val="baseline"/>
        <w:rPr>
          <w:rFonts w:asciiTheme="minorHAnsi" w:hAnsiTheme="minorHAnsi" w:cstheme="minorHAnsi"/>
        </w:rPr>
      </w:pPr>
    </w:p>
    <w:p w14:paraId="5C28C222" w14:textId="77777777" w:rsidR="002F4CAB" w:rsidRPr="005B06FD" w:rsidRDefault="00BA0F0B" w:rsidP="005B06F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0C0C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5B06FD">
        <w:rPr>
          <w:rFonts w:asciiTheme="minorHAnsi" w:hAnsiTheme="minorHAnsi" w:cstheme="minorHAnsi"/>
          <w:b/>
          <w:bCs/>
          <w:color w:val="000000"/>
        </w:rPr>
        <w:t xml:space="preserve">TECHNICAL </w:t>
      </w:r>
      <w:r w:rsidR="00A820DB" w:rsidRPr="005B06FD">
        <w:rPr>
          <w:rFonts w:asciiTheme="minorHAnsi" w:hAnsiTheme="minorHAnsi" w:cstheme="minorHAnsi"/>
          <w:b/>
          <w:bCs/>
          <w:color w:val="000000"/>
        </w:rPr>
        <w:t>SKILLS</w:t>
      </w:r>
    </w:p>
    <w:tbl>
      <w:tblPr>
        <w:tblStyle w:val="TableGrid"/>
        <w:tblW w:w="10186" w:type="dxa"/>
        <w:tblLook w:val="04A0" w:firstRow="1" w:lastRow="0" w:firstColumn="1" w:lastColumn="0" w:noHBand="0" w:noVBand="1"/>
      </w:tblPr>
      <w:tblGrid>
        <w:gridCol w:w="3270"/>
        <w:gridCol w:w="6916"/>
      </w:tblGrid>
      <w:tr w:rsidR="00BA0F0B" w:rsidRPr="005B06FD" w14:paraId="0C53575F" w14:textId="77777777" w:rsidTr="005B06FD">
        <w:trPr>
          <w:trHeight w:val="89"/>
        </w:trPr>
        <w:tc>
          <w:tcPr>
            <w:tcW w:w="3270" w:type="dxa"/>
          </w:tcPr>
          <w:p w14:paraId="22AC7675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Cisco &amp; other vendor equipments</w:t>
            </w:r>
          </w:p>
        </w:tc>
        <w:tc>
          <w:tcPr>
            <w:tcW w:w="6916" w:type="dxa"/>
          </w:tcPr>
          <w:p w14:paraId="4D4933C1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 xml:space="preserve">Cisco Routers (7200, 3800, 3600, 2800, 2600, 2500, 1800, 1700 series) &amp; Cisco Catalyst switches (6500, 4900, 3750, 3500, 2900 </w:t>
            </w:r>
            <w:r w:rsidR="006372F4" w:rsidRPr="005B06FD">
              <w:rPr>
                <w:rFonts w:asciiTheme="minorHAnsi" w:hAnsiTheme="minorHAnsi" w:cstheme="minorHAnsi"/>
                <w:color w:val="000000"/>
              </w:rPr>
              <w:t>series).</w:t>
            </w:r>
            <w:r w:rsidRPr="005B06FD">
              <w:rPr>
                <w:rFonts w:asciiTheme="minorHAnsi" w:hAnsiTheme="minorHAnsi" w:cstheme="minorHAnsi"/>
                <w:color w:val="000000"/>
              </w:rPr>
              <w:t xml:space="preserve"> PIX Firewall (506/515/525/535), ASA Firewall   (5505/5510). </w:t>
            </w:r>
          </w:p>
        </w:tc>
      </w:tr>
      <w:tr w:rsidR="00BA0F0B" w:rsidRPr="005B06FD" w14:paraId="4F77E88D" w14:textId="77777777" w:rsidTr="005B06FD">
        <w:trPr>
          <w:trHeight w:val="162"/>
        </w:trPr>
        <w:tc>
          <w:tcPr>
            <w:tcW w:w="3270" w:type="dxa"/>
          </w:tcPr>
          <w:p w14:paraId="744B8C55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Routing Protocols</w:t>
            </w:r>
          </w:p>
        </w:tc>
        <w:tc>
          <w:tcPr>
            <w:tcW w:w="6916" w:type="dxa"/>
          </w:tcPr>
          <w:p w14:paraId="11539B42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RIP, RIP V2, EIGRP, OSPF, IS-IS, IGRP, BGP, MPLS</w:t>
            </w:r>
          </w:p>
        </w:tc>
      </w:tr>
      <w:tr w:rsidR="00BA0F0B" w:rsidRPr="005B06FD" w14:paraId="4D84218B" w14:textId="77777777" w:rsidTr="005B06FD">
        <w:trPr>
          <w:trHeight w:val="371"/>
        </w:trPr>
        <w:tc>
          <w:tcPr>
            <w:tcW w:w="3270" w:type="dxa"/>
          </w:tcPr>
          <w:p w14:paraId="46213E31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  <w:color w:val="000000"/>
              </w:rPr>
              <w:t>Switching Protocols</w:t>
            </w:r>
          </w:p>
        </w:tc>
        <w:tc>
          <w:tcPr>
            <w:tcW w:w="6916" w:type="dxa"/>
          </w:tcPr>
          <w:p w14:paraId="045BB6E5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VTP, STP, RSTP, MSTP, VLANs, Ether Channel, LACP, PAgP, VSS, vPC, MLS</w:t>
            </w:r>
          </w:p>
        </w:tc>
      </w:tr>
      <w:tr w:rsidR="00BA0F0B" w:rsidRPr="005B06FD" w14:paraId="7A4FCDE5" w14:textId="77777777" w:rsidTr="005B06FD">
        <w:trPr>
          <w:trHeight w:val="89"/>
        </w:trPr>
        <w:tc>
          <w:tcPr>
            <w:tcW w:w="3270" w:type="dxa"/>
          </w:tcPr>
          <w:p w14:paraId="6107ADBB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5B06FD">
              <w:rPr>
                <w:rFonts w:asciiTheme="minorHAnsi" w:hAnsiTheme="minorHAnsi" w:cstheme="minorHAnsi"/>
                <w:b/>
                <w:color w:val="000000"/>
              </w:rPr>
              <w:t>Load Balancing Protocols</w:t>
            </w:r>
          </w:p>
        </w:tc>
        <w:tc>
          <w:tcPr>
            <w:tcW w:w="6916" w:type="dxa"/>
          </w:tcPr>
          <w:p w14:paraId="7EA0CFC6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HSRP, GLBP, VRRP</w:t>
            </w:r>
          </w:p>
        </w:tc>
      </w:tr>
      <w:tr w:rsidR="00BA0F0B" w:rsidRPr="005B06FD" w14:paraId="18CE6264" w14:textId="77777777" w:rsidTr="005B06FD">
        <w:trPr>
          <w:trHeight w:val="89"/>
        </w:trPr>
        <w:tc>
          <w:tcPr>
            <w:tcW w:w="3270" w:type="dxa"/>
          </w:tcPr>
          <w:p w14:paraId="629ACAD7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IP Services Management</w:t>
            </w:r>
          </w:p>
        </w:tc>
        <w:tc>
          <w:tcPr>
            <w:tcW w:w="6916" w:type="dxa"/>
          </w:tcPr>
          <w:p w14:paraId="676495A9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NAT, DHCP</w:t>
            </w:r>
          </w:p>
        </w:tc>
      </w:tr>
      <w:tr w:rsidR="00BA0F0B" w:rsidRPr="005B06FD" w14:paraId="41F7E951" w14:textId="77777777" w:rsidTr="005B06FD">
        <w:trPr>
          <w:trHeight w:val="89"/>
        </w:trPr>
        <w:tc>
          <w:tcPr>
            <w:tcW w:w="3270" w:type="dxa"/>
          </w:tcPr>
          <w:p w14:paraId="40A162AE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LAN technologies</w:t>
            </w:r>
          </w:p>
        </w:tc>
        <w:tc>
          <w:tcPr>
            <w:tcW w:w="6916" w:type="dxa"/>
          </w:tcPr>
          <w:p w14:paraId="0A538A93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Ethernet, Fast Ethernet, Gigabit Ethernet, &amp; 10 Gigabit Ethernet, Wifi, FDDI, Token Rings</w:t>
            </w:r>
          </w:p>
        </w:tc>
      </w:tr>
      <w:tr w:rsidR="00BA0F0B" w:rsidRPr="005B06FD" w14:paraId="018355A8" w14:textId="77777777" w:rsidTr="005B06FD">
        <w:trPr>
          <w:trHeight w:val="305"/>
        </w:trPr>
        <w:tc>
          <w:tcPr>
            <w:tcW w:w="3270" w:type="dxa"/>
          </w:tcPr>
          <w:p w14:paraId="5EBE9FF1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WAN technologies</w:t>
            </w:r>
          </w:p>
        </w:tc>
        <w:tc>
          <w:tcPr>
            <w:tcW w:w="6916" w:type="dxa"/>
          </w:tcPr>
          <w:p w14:paraId="520AC062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Frame Relay, ISDN, ATM, MPLS, leased lines &amp; exposure to PPP, DS1, DS3, OC3, T1 /T3 &amp; SONET</w:t>
            </w:r>
          </w:p>
        </w:tc>
      </w:tr>
      <w:tr w:rsidR="00BA0F0B" w:rsidRPr="005B06FD" w14:paraId="5CD80F5C" w14:textId="77777777" w:rsidTr="005B06FD">
        <w:trPr>
          <w:trHeight w:val="469"/>
        </w:trPr>
        <w:tc>
          <w:tcPr>
            <w:tcW w:w="3270" w:type="dxa"/>
          </w:tcPr>
          <w:p w14:paraId="2679D0A5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  <w:color w:val="000000"/>
              </w:rPr>
              <w:t>Firewalls</w:t>
            </w:r>
          </w:p>
        </w:tc>
        <w:tc>
          <w:tcPr>
            <w:tcW w:w="6916" w:type="dxa"/>
          </w:tcPr>
          <w:p w14:paraId="2A460FC7" w14:textId="77777777" w:rsidR="00BA0F0B" w:rsidRPr="005B06FD" w:rsidRDefault="00983417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Check Point Firewalls R77.30, R75.47, R75.40</w:t>
            </w:r>
            <w:r w:rsidR="00BA0F0B" w:rsidRPr="005B06FD">
              <w:rPr>
                <w:rFonts w:asciiTheme="minorHAnsi" w:hAnsiTheme="minorHAnsi" w:cstheme="minorHAnsi"/>
                <w:color w:val="000000"/>
              </w:rPr>
              <w:t>, Juniper Netscreen, Firewalls ISG 1000/2000, Cisco ASA 5500 Series</w:t>
            </w:r>
            <w:r w:rsidRPr="005B06FD">
              <w:rPr>
                <w:rFonts w:asciiTheme="minorHAnsi" w:hAnsiTheme="minorHAnsi" w:cstheme="minorHAnsi"/>
                <w:color w:val="000000"/>
              </w:rPr>
              <w:t>, Palo Alto Next Generation</w:t>
            </w:r>
          </w:p>
        </w:tc>
      </w:tr>
      <w:tr w:rsidR="00BA0F0B" w:rsidRPr="005B06FD" w14:paraId="497D04A5" w14:textId="77777777" w:rsidTr="005B06FD">
        <w:trPr>
          <w:trHeight w:val="305"/>
        </w:trPr>
        <w:tc>
          <w:tcPr>
            <w:tcW w:w="3270" w:type="dxa"/>
          </w:tcPr>
          <w:p w14:paraId="67D2183F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  <w:color w:val="000000"/>
              </w:rPr>
              <w:t>Security</w:t>
            </w:r>
          </w:p>
        </w:tc>
        <w:tc>
          <w:tcPr>
            <w:tcW w:w="6916" w:type="dxa"/>
          </w:tcPr>
          <w:p w14:paraId="01F9068D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IPsec, IPsecVPNs ,GRE over IPsec</w:t>
            </w:r>
          </w:p>
        </w:tc>
      </w:tr>
      <w:tr w:rsidR="00BA0F0B" w:rsidRPr="005B06FD" w14:paraId="6675BEAA" w14:textId="77777777" w:rsidTr="005B06FD">
        <w:trPr>
          <w:trHeight w:val="298"/>
        </w:trPr>
        <w:tc>
          <w:tcPr>
            <w:tcW w:w="3270" w:type="dxa"/>
          </w:tcPr>
          <w:p w14:paraId="5C281B56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  <w:color w:val="000000"/>
              </w:rPr>
              <w:t>AAA Protocols</w:t>
            </w:r>
          </w:p>
        </w:tc>
        <w:tc>
          <w:tcPr>
            <w:tcW w:w="6916" w:type="dxa"/>
          </w:tcPr>
          <w:p w14:paraId="09ADAA95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RADIUS, TACACS+</w:t>
            </w:r>
          </w:p>
        </w:tc>
      </w:tr>
      <w:tr w:rsidR="00BA0F0B" w:rsidRPr="005B06FD" w14:paraId="69368605" w14:textId="77777777" w:rsidTr="005B06FD">
        <w:trPr>
          <w:trHeight w:val="298"/>
        </w:trPr>
        <w:tc>
          <w:tcPr>
            <w:tcW w:w="3270" w:type="dxa"/>
          </w:tcPr>
          <w:p w14:paraId="4E2063DD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5B06FD">
              <w:rPr>
                <w:rFonts w:asciiTheme="minorHAnsi" w:hAnsiTheme="minorHAnsi" w:cstheme="minorHAnsi"/>
                <w:b/>
              </w:rPr>
              <w:t>Infrastructure services</w:t>
            </w:r>
          </w:p>
        </w:tc>
        <w:tc>
          <w:tcPr>
            <w:tcW w:w="6916" w:type="dxa"/>
          </w:tcPr>
          <w:p w14:paraId="4BA3E289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DHCP, DNS, SMTP, FTP, TFTP</w:t>
            </w:r>
          </w:p>
        </w:tc>
      </w:tr>
      <w:tr w:rsidR="00BA0F0B" w:rsidRPr="005B06FD" w14:paraId="70D311D4" w14:textId="77777777" w:rsidTr="005B06FD">
        <w:trPr>
          <w:trHeight w:val="478"/>
        </w:trPr>
        <w:tc>
          <w:tcPr>
            <w:tcW w:w="3270" w:type="dxa"/>
          </w:tcPr>
          <w:p w14:paraId="6BC06F5D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Administration &amp; Troubleshooting</w:t>
            </w:r>
          </w:p>
        </w:tc>
        <w:tc>
          <w:tcPr>
            <w:tcW w:w="6916" w:type="dxa"/>
          </w:tcPr>
          <w:p w14:paraId="507D4529" w14:textId="77777777" w:rsidR="00BA0F0B" w:rsidRPr="005B06FD" w:rsidRDefault="00BA0F0B" w:rsidP="005B06FD">
            <w:pPr>
              <w:tabs>
                <w:tab w:val="num" w:pos="360"/>
              </w:tabs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CDP, TELNET, SSH, ICMP, PING and TRACEROUTE, SNMP and SYSLOG, CISCO IOS software and configurations.</w:t>
            </w:r>
          </w:p>
        </w:tc>
      </w:tr>
      <w:tr w:rsidR="00BA0F0B" w:rsidRPr="005B06FD" w14:paraId="12E9EFC5" w14:textId="77777777" w:rsidTr="005B06FD">
        <w:trPr>
          <w:trHeight w:val="298"/>
        </w:trPr>
        <w:tc>
          <w:tcPr>
            <w:tcW w:w="3270" w:type="dxa"/>
          </w:tcPr>
          <w:p w14:paraId="6C5FED58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  <w:color w:val="000000"/>
              </w:rPr>
              <w:t>Network Monitoring Tools</w:t>
            </w:r>
          </w:p>
        </w:tc>
        <w:tc>
          <w:tcPr>
            <w:tcW w:w="6916" w:type="dxa"/>
          </w:tcPr>
          <w:p w14:paraId="37214893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Wireshark, tcpdump, Packet Sniffer</w:t>
            </w:r>
          </w:p>
        </w:tc>
      </w:tr>
      <w:tr w:rsidR="00BA0F0B" w:rsidRPr="005B06FD" w14:paraId="30B754DF" w14:textId="77777777" w:rsidTr="005B06FD">
        <w:trPr>
          <w:trHeight w:val="478"/>
        </w:trPr>
        <w:tc>
          <w:tcPr>
            <w:tcW w:w="3270" w:type="dxa"/>
          </w:tcPr>
          <w:p w14:paraId="33A00D2B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Platforms</w:t>
            </w:r>
          </w:p>
        </w:tc>
        <w:tc>
          <w:tcPr>
            <w:tcW w:w="6916" w:type="dxa"/>
          </w:tcPr>
          <w:p w14:paraId="1E25F1BB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Cisco IOS(11.x, 12.x), PIX IOS(6.x, 7.x), LINUX, Windows XP, NT, 2000, 2003</w:t>
            </w:r>
          </w:p>
        </w:tc>
      </w:tr>
      <w:tr w:rsidR="00BA0F0B" w:rsidRPr="005B06FD" w14:paraId="69D71AC8" w14:textId="77777777" w:rsidTr="005B06FD">
        <w:tblPrEx>
          <w:tblLook w:val="0000" w:firstRow="0" w:lastRow="0" w:firstColumn="0" w:lastColumn="0" w:noHBand="0" w:noVBand="0"/>
        </w:tblPrEx>
        <w:trPr>
          <w:trHeight w:val="201"/>
        </w:trPr>
        <w:tc>
          <w:tcPr>
            <w:tcW w:w="3270" w:type="dxa"/>
          </w:tcPr>
          <w:p w14:paraId="043FC2DC" w14:textId="77777777" w:rsidR="00BA0F0B" w:rsidRPr="005B06FD" w:rsidRDefault="00BA0F0B" w:rsidP="005B06F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Documentation</w:t>
            </w:r>
          </w:p>
        </w:tc>
        <w:tc>
          <w:tcPr>
            <w:tcW w:w="6916" w:type="dxa"/>
          </w:tcPr>
          <w:p w14:paraId="1D232F37" w14:textId="77777777" w:rsidR="00BA0F0B" w:rsidRPr="005B06FD" w:rsidRDefault="00BA0F0B" w:rsidP="005B06FD">
            <w:pPr>
              <w:spacing w:after="0" w:line="240" w:lineRule="auto"/>
              <w:ind w:left="249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5B06FD">
              <w:rPr>
                <w:rFonts w:asciiTheme="minorHAnsi" w:hAnsiTheme="minorHAnsi" w:cstheme="minorHAnsi"/>
                <w:color w:val="000000"/>
              </w:rPr>
              <w:t>MS Office, MS Visio</w:t>
            </w:r>
          </w:p>
        </w:tc>
      </w:tr>
    </w:tbl>
    <w:p w14:paraId="7C2B67A2" w14:textId="77777777" w:rsidR="002A6513" w:rsidRPr="005B06FD" w:rsidRDefault="002A6513" w:rsidP="005B06FD">
      <w:pPr>
        <w:pStyle w:val="ListParagraph"/>
        <w:tabs>
          <w:tab w:val="left" w:pos="432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</w:p>
    <w:p w14:paraId="2833B128" w14:textId="77777777" w:rsidR="00476D28" w:rsidRPr="005B06FD" w:rsidRDefault="00476D28" w:rsidP="005B06FD">
      <w:pPr>
        <w:pStyle w:val="ListParagraph"/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0C0C0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</w:rPr>
      </w:pPr>
      <w:r w:rsidRPr="005B06FD">
        <w:rPr>
          <w:rFonts w:asciiTheme="minorHAnsi" w:hAnsiTheme="minorHAnsi" w:cstheme="minorHAnsi"/>
          <w:b/>
          <w:bCs/>
          <w:color w:val="000000"/>
        </w:rPr>
        <w:t>PROFESSIONAL CERTIFICATION</w:t>
      </w:r>
    </w:p>
    <w:p w14:paraId="62201662" w14:textId="77777777" w:rsidR="00476D28" w:rsidRPr="005B06FD" w:rsidRDefault="00476D28" w:rsidP="005B06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5B06FD">
        <w:rPr>
          <w:rFonts w:asciiTheme="minorHAnsi" w:eastAsia="Arial Unicode MS" w:hAnsiTheme="minorHAnsi" w:cstheme="minorHAnsi"/>
        </w:rPr>
        <w:t>C</w:t>
      </w:r>
      <w:r w:rsidR="00FB1ED4" w:rsidRPr="005B06FD">
        <w:rPr>
          <w:rFonts w:asciiTheme="minorHAnsi" w:eastAsia="Arial Unicode MS" w:hAnsiTheme="minorHAnsi" w:cstheme="minorHAnsi"/>
        </w:rPr>
        <w:t xml:space="preserve">isco Certified Network  Security  </w:t>
      </w:r>
    </w:p>
    <w:p w14:paraId="0407990D" w14:textId="77777777" w:rsidR="00476D28" w:rsidRPr="005B06FD" w:rsidRDefault="00476D28" w:rsidP="005B06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eastAsia="Arial Unicode MS" w:hAnsiTheme="minorHAnsi" w:cstheme="minorHAnsi"/>
        </w:rPr>
      </w:pPr>
      <w:r w:rsidRPr="005B06FD">
        <w:rPr>
          <w:rFonts w:asciiTheme="minorHAnsi" w:eastAsia="Arial Unicode MS" w:hAnsiTheme="minorHAnsi" w:cstheme="minorHAnsi"/>
        </w:rPr>
        <w:t>Cisco Certified Network Professional: (CCNP)</w:t>
      </w:r>
    </w:p>
    <w:p w14:paraId="32874D55" w14:textId="77777777" w:rsidR="00B31F60" w:rsidRPr="005B06FD" w:rsidRDefault="00B31F60" w:rsidP="005B06FD">
      <w:pPr>
        <w:tabs>
          <w:tab w:val="right" w:pos="9360"/>
        </w:tabs>
        <w:spacing w:after="0" w:line="240" w:lineRule="auto"/>
        <w:jc w:val="both"/>
        <w:rPr>
          <w:rFonts w:asciiTheme="minorHAnsi" w:eastAsia="Arial Unicode MS" w:hAnsiTheme="minorHAnsi" w:cstheme="minorHAnsi"/>
          <w:b/>
          <w:bCs/>
          <w:iCs/>
        </w:rPr>
      </w:pPr>
      <w:r w:rsidRPr="005B06FD">
        <w:rPr>
          <w:rFonts w:asciiTheme="minorHAnsi" w:eastAsia="Arial Unicode MS" w:hAnsiTheme="minorHAnsi" w:cstheme="minorHAnsi"/>
          <w:b/>
          <w:bCs/>
          <w:iCs/>
        </w:rPr>
        <w:t>PROFESSIONAL EXPERIENCE</w:t>
      </w:r>
    </w:p>
    <w:tbl>
      <w:tblPr>
        <w:tblW w:w="1036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678"/>
        <w:gridCol w:w="3690"/>
      </w:tblGrid>
      <w:tr w:rsidR="00B31F60" w:rsidRPr="005B06FD" w14:paraId="3A3DE59B" w14:textId="77777777" w:rsidTr="002512B8">
        <w:trPr>
          <w:trHeight w:val="593"/>
        </w:trPr>
        <w:tc>
          <w:tcPr>
            <w:tcW w:w="6678" w:type="dxa"/>
            <w:shd w:val="pct12" w:color="auto" w:fill="auto"/>
          </w:tcPr>
          <w:p w14:paraId="0BAE85E8" w14:textId="15B80CB3" w:rsidR="00B31F60" w:rsidRPr="005B06FD" w:rsidRDefault="00F63F54" w:rsidP="005B06FD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b/>
                <w:iCs/>
              </w:rPr>
            </w:pPr>
            <w:r>
              <w:rPr>
                <w:rFonts w:asciiTheme="minorHAnsi" w:eastAsia="Arial Unicode MS" w:hAnsiTheme="minorHAnsi" w:cstheme="minorHAnsi"/>
                <w:b/>
                <w:iCs/>
              </w:rPr>
              <w:t>CenturyLink, Wake forest, NC</w:t>
            </w:r>
          </w:p>
          <w:p w14:paraId="4153C875" w14:textId="77777777" w:rsidR="00B31F60" w:rsidRPr="005B06FD" w:rsidRDefault="00B31F60" w:rsidP="005B06FD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iCs/>
              </w:rPr>
            </w:pPr>
            <w:r w:rsidRPr="005B06FD">
              <w:rPr>
                <w:rFonts w:asciiTheme="minorHAnsi" w:eastAsia="Arial Unicode MS" w:hAnsiTheme="minorHAnsi" w:cstheme="minorHAnsi"/>
                <w:b/>
                <w:iCs/>
              </w:rPr>
              <w:t>Position: Sr. Network Security Engineer</w:t>
            </w:r>
          </w:p>
        </w:tc>
        <w:tc>
          <w:tcPr>
            <w:tcW w:w="3690" w:type="dxa"/>
            <w:shd w:val="pct12" w:color="auto" w:fill="auto"/>
          </w:tcPr>
          <w:p w14:paraId="463E0CAA" w14:textId="3471DB6F" w:rsidR="00B31F60" w:rsidRPr="00F63F54" w:rsidRDefault="00B31F60" w:rsidP="005B06FD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b/>
                <w:bCs/>
                <w:iCs/>
              </w:rPr>
            </w:pPr>
            <w:r w:rsidRPr="005B06FD">
              <w:rPr>
                <w:rFonts w:asciiTheme="minorHAnsi" w:eastAsia="Arial Unicode MS" w:hAnsiTheme="minorHAnsi" w:cstheme="minorHAnsi"/>
                <w:iCs/>
              </w:rPr>
              <w:t xml:space="preserve">  </w:t>
            </w:r>
            <w:r w:rsidR="00D24331" w:rsidRPr="005B06FD">
              <w:rPr>
                <w:rFonts w:asciiTheme="minorHAnsi" w:eastAsia="Arial Unicode MS" w:hAnsiTheme="minorHAnsi" w:cstheme="minorHAnsi"/>
                <w:iCs/>
              </w:rPr>
              <w:t xml:space="preserve">  </w:t>
            </w:r>
            <w:r w:rsidR="001F6795" w:rsidRPr="005B06FD">
              <w:rPr>
                <w:rFonts w:asciiTheme="minorHAnsi" w:eastAsia="Arial Unicode MS" w:hAnsiTheme="minorHAnsi" w:cstheme="minorHAnsi"/>
                <w:iCs/>
              </w:rPr>
              <w:t xml:space="preserve">             </w:t>
            </w:r>
            <w:r w:rsidR="00F63F54">
              <w:rPr>
                <w:rFonts w:asciiTheme="minorHAnsi" w:eastAsia="Arial Unicode MS" w:hAnsiTheme="minorHAnsi" w:cstheme="minorHAnsi"/>
                <w:b/>
                <w:bCs/>
                <w:iCs/>
              </w:rPr>
              <w:t>Jan 2018 to June 2020</w:t>
            </w:r>
          </w:p>
          <w:p w14:paraId="5578BFA1" w14:textId="77777777" w:rsidR="00B31F60" w:rsidRPr="005B06FD" w:rsidRDefault="00B31F60" w:rsidP="005B06FD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iCs/>
              </w:rPr>
            </w:pPr>
          </w:p>
          <w:p w14:paraId="145C7695" w14:textId="77777777" w:rsidR="00B31F60" w:rsidRPr="005B06FD" w:rsidRDefault="00B31F60" w:rsidP="005B06FD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iCs/>
              </w:rPr>
            </w:pPr>
          </w:p>
        </w:tc>
      </w:tr>
    </w:tbl>
    <w:p w14:paraId="739E3CFA" w14:textId="77777777" w:rsidR="00B31F60" w:rsidRPr="005B06FD" w:rsidRDefault="00B31F60" w:rsidP="005B06FD">
      <w:pPr>
        <w:spacing w:after="0" w:line="240" w:lineRule="auto"/>
        <w:jc w:val="both"/>
        <w:rPr>
          <w:rFonts w:asciiTheme="minorHAnsi" w:eastAsia="Arial Unicode MS" w:hAnsiTheme="minorHAnsi" w:cstheme="minorHAnsi"/>
          <w:b/>
          <w:iCs/>
        </w:rPr>
      </w:pPr>
      <w:r w:rsidRPr="005B06FD">
        <w:rPr>
          <w:rFonts w:asciiTheme="minorHAnsi" w:eastAsia="Arial Unicode MS" w:hAnsiTheme="minorHAnsi" w:cstheme="minorHAnsi"/>
          <w:b/>
          <w:iCs/>
        </w:rPr>
        <w:t>Responsibilities:</w:t>
      </w:r>
    </w:p>
    <w:p w14:paraId="18964293" w14:textId="77777777" w:rsidR="009D1768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Designed, built and implemented various solutions on the Network Infrastructure which included Cisco ASA firewalls, Checkpoint firewalls and all network gear</w:t>
      </w:r>
    </w:p>
    <w:p w14:paraId="5784CFB4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b/>
          <w:iCs/>
        </w:rPr>
      </w:pPr>
      <w:r w:rsidRPr="005B06FD">
        <w:rPr>
          <w:rFonts w:asciiTheme="minorHAnsi" w:eastAsia="Arial Unicode MS" w:hAnsiTheme="minorHAnsi" w:cstheme="minorHAnsi"/>
          <w:iCs/>
        </w:rPr>
        <w:t xml:space="preserve">Performed upgradation project for all the </w:t>
      </w:r>
      <w:r w:rsidRPr="005B06FD">
        <w:rPr>
          <w:rFonts w:asciiTheme="minorHAnsi" w:eastAsia="Arial Unicode MS" w:hAnsiTheme="minorHAnsi" w:cstheme="minorHAnsi"/>
          <w:b/>
          <w:iCs/>
        </w:rPr>
        <w:t>Checkpoint Firewalls from R75.40 version to R75.47 and R75.47 to R77.30 version.</w:t>
      </w:r>
    </w:p>
    <w:p w14:paraId="1D20FF1D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b/>
          <w:iCs/>
        </w:rPr>
      </w:pPr>
      <w:r w:rsidRPr="005B06FD">
        <w:rPr>
          <w:rFonts w:asciiTheme="minorHAnsi" w:eastAsia="Arial Unicode MS" w:hAnsiTheme="minorHAnsi" w:cstheme="minorHAnsi"/>
          <w:iCs/>
        </w:rPr>
        <w:lastRenderedPageBreak/>
        <w:t xml:space="preserve">Administration of all Network gear – including </w:t>
      </w:r>
      <w:r w:rsidRPr="005B06FD">
        <w:rPr>
          <w:rFonts w:asciiTheme="minorHAnsi" w:eastAsia="Arial Unicode MS" w:hAnsiTheme="minorHAnsi" w:cstheme="minorHAnsi"/>
          <w:b/>
          <w:iCs/>
        </w:rPr>
        <w:t xml:space="preserve">Cisco Nexus, Cisco Catalyst Switches, Cisco ASR, Riverbed Steelhead WAN Optimization, Bluecoat Proxy, Checkpoint Firewall and Netscout Application Performance Management technologies.  </w:t>
      </w:r>
    </w:p>
    <w:p w14:paraId="15E7C365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 xml:space="preserve">Knowledge in </w:t>
      </w:r>
      <w:r w:rsidRPr="005B06FD">
        <w:rPr>
          <w:rFonts w:asciiTheme="minorHAnsi" w:eastAsia="Arial Unicode MS" w:hAnsiTheme="minorHAnsi" w:cstheme="minorHAnsi"/>
          <w:b/>
          <w:iCs/>
        </w:rPr>
        <w:t>Firewall Optimization</w:t>
      </w:r>
      <w:r w:rsidRPr="005B06FD">
        <w:rPr>
          <w:rFonts w:asciiTheme="minorHAnsi" w:eastAsia="Arial Unicode MS" w:hAnsiTheme="minorHAnsi" w:cstheme="minorHAnsi"/>
          <w:iCs/>
        </w:rPr>
        <w:t xml:space="preserve"> that involved deep understanding of policies and network infrastructure. Worked on the project and tracked the progress by publishing progress reports and recommended actions.</w:t>
      </w:r>
    </w:p>
    <w:p w14:paraId="773FB495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 xml:space="preserve">Experienced in understanding and working with the </w:t>
      </w:r>
      <w:r w:rsidRPr="005B06FD">
        <w:rPr>
          <w:rFonts w:asciiTheme="minorHAnsi" w:eastAsia="Arial Unicode MS" w:hAnsiTheme="minorHAnsi" w:cstheme="minorHAnsi"/>
          <w:b/>
          <w:iCs/>
        </w:rPr>
        <w:t>Algosec Firewall Analyzer</w:t>
      </w:r>
      <w:r w:rsidRPr="005B06FD">
        <w:rPr>
          <w:rFonts w:asciiTheme="minorHAnsi" w:eastAsia="Arial Unicode MS" w:hAnsiTheme="minorHAnsi" w:cstheme="minorHAnsi"/>
          <w:iCs/>
        </w:rPr>
        <w:t xml:space="preserve"> for efficient cleanup and firewall optimization.</w:t>
      </w:r>
    </w:p>
    <w:p w14:paraId="61FFAF7D" w14:textId="77777777" w:rsidR="00B31F60" w:rsidRPr="005B06FD" w:rsidRDefault="00D46FFA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b/>
          <w:iCs/>
        </w:rPr>
      </w:pPr>
      <w:r w:rsidRPr="005B06FD">
        <w:rPr>
          <w:rFonts w:asciiTheme="minorHAnsi" w:eastAsia="Arial Unicode MS" w:hAnsiTheme="minorHAnsi" w:cstheme="minorHAnsi"/>
          <w:iCs/>
        </w:rPr>
        <w:t>U</w:t>
      </w:r>
      <w:r w:rsidR="00B31F60" w:rsidRPr="005B06FD">
        <w:rPr>
          <w:rFonts w:asciiTheme="minorHAnsi" w:eastAsia="Arial Unicode MS" w:hAnsiTheme="minorHAnsi" w:cstheme="minorHAnsi"/>
          <w:iCs/>
        </w:rPr>
        <w:t xml:space="preserve">tilized instrumentation for monitoring purposes including; </w:t>
      </w:r>
      <w:r w:rsidR="00B31F60" w:rsidRPr="005B06FD">
        <w:rPr>
          <w:rFonts w:asciiTheme="minorHAnsi" w:eastAsia="Arial Unicode MS" w:hAnsiTheme="minorHAnsi" w:cstheme="minorHAnsi"/>
          <w:b/>
          <w:iCs/>
        </w:rPr>
        <w:t>Solarwinds, nGeniousOne and Splunk services.</w:t>
      </w:r>
    </w:p>
    <w:p w14:paraId="28FC35E3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b/>
          <w:iCs/>
        </w:rPr>
      </w:pPr>
      <w:r w:rsidRPr="005B06FD">
        <w:rPr>
          <w:rFonts w:asciiTheme="minorHAnsi" w:eastAsia="Arial Unicode MS" w:hAnsiTheme="minorHAnsi" w:cstheme="minorHAnsi"/>
          <w:iCs/>
        </w:rPr>
        <w:t xml:space="preserve">Experience of general application protocols such as </w:t>
      </w:r>
      <w:r w:rsidRPr="005B06FD">
        <w:rPr>
          <w:rFonts w:asciiTheme="minorHAnsi" w:eastAsia="Arial Unicode MS" w:hAnsiTheme="minorHAnsi" w:cstheme="minorHAnsi"/>
          <w:b/>
          <w:iCs/>
        </w:rPr>
        <w:t>EIGRP, OSPF, BGP, HSRP, VRRP, GLBP DNS, SNMP, SSH, FTP and others.</w:t>
      </w:r>
    </w:p>
    <w:p w14:paraId="6EAC1962" w14:textId="77777777" w:rsidR="006372F4" w:rsidRPr="005B06FD" w:rsidRDefault="006372F4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 xml:space="preserve">Configured </w:t>
      </w:r>
      <w:r w:rsidRPr="005B06FD">
        <w:rPr>
          <w:rFonts w:asciiTheme="minorHAnsi" w:eastAsia="Arial Unicode MS" w:hAnsiTheme="minorHAnsi" w:cstheme="minorHAnsi"/>
          <w:b/>
          <w:iCs/>
        </w:rPr>
        <w:t>site-to-site and client-to-site VPN’s on Cisco ASA firewalls</w:t>
      </w:r>
      <w:r w:rsidRPr="005B06FD">
        <w:rPr>
          <w:rFonts w:asciiTheme="minorHAnsi" w:eastAsia="Arial Unicode MS" w:hAnsiTheme="minorHAnsi" w:cstheme="minorHAnsi"/>
          <w:iCs/>
        </w:rPr>
        <w:t>.  Also, worked on eliminating the unnecessary site-to-site vpn connections.</w:t>
      </w:r>
    </w:p>
    <w:p w14:paraId="5B56AF39" w14:textId="77777777" w:rsidR="006372F4" w:rsidRPr="005B06FD" w:rsidRDefault="006372F4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 xml:space="preserve">Worked </w:t>
      </w:r>
      <w:r w:rsidRPr="005B06FD">
        <w:rPr>
          <w:rFonts w:asciiTheme="minorHAnsi" w:eastAsia="Arial Unicode MS" w:hAnsiTheme="minorHAnsi" w:cstheme="minorHAnsi"/>
          <w:b/>
          <w:iCs/>
        </w:rPr>
        <w:t>on Cisco ASA Remote Transformation Project</w:t>
      </w:r>
      <w:r w:rsidRPr="005B06FD">
        <w:rPr>
          <w:rFonts w:asciiTheme="minorHAnsi" w:eastAsia="Arial Unicode MS" w:hAnsiTheme="minorHAnsi" w:cstheme="minorHAnsi"/>
          <w:iCs/>
        </w:rPr>
        <w:t xml:space="preserve"> which involved eliminating all the vpn </w:t>
      </w:r>
      <w:r w:rsidR="005B06FD" w:rsidRPr="005B06FD">
        <w:rPr>
          <w:rFonts w:asciiTheme="minorHAnsi" w:eastAsia="Arial Unicode MS" w:hAnsiTheme="minorHAnsi" w:cstheme="minorHAnsi"/>
          <w:iCs/>
        </w:rPr>
        <w:t>platforms</w:t>
      </w:r>
      <w:r w:rsidRPr="005B06FD">
        <w:rPr>
          <w:rFonts w:asciiTheme="minorHAnsi" w:eastAsia="Arial Unicode MS" w:hAnsiTheme="minorHAnsi" w:cstheme="minorHAnsi"/>
          <w:iCs/>
        </w:rPr>
        <w:t xml:space="preserve"> and creating a single Cisco </w:t>
      </w:r>
      <w:r w:rsidR="005B06FD" w:rsidRPr="005B06FD">
        <w:rPr>
          <w:rFonts w:asciiTheme="minorHAnsi" w:eastAsia="Arial Unicode MS" w:hAnsiTheme="minorHAnsi" w:cstheme="minorHAnsi"/>
          <w:iCs/>
        </w:rPr>
        <w:t>AnyConnect</w:t>
      </w:r>
      <w:r w:rsidRPr="005B06FD">
        <w:rPr>
          <w:rFonts w:asciiTheme="minorHAnsi" w:eastAsia="Arial Unicode MS" w:hAnsiTheme="minorHAnsi" w:cstheme="minorHAnsi"/>
          <w:iCs/>
        </w:rPr>
        <w:t xml:space="preserve"> platform for all the vpn connections.</w:t>
      </w:r>
    </w:p>
    <w:p w14:paraId="278D09D5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Deep understanding in virtualized networking technologies and related storage networking protocols.</w:t>
      </w:r>
    </w:p>
    <w:p w14:paraId="68BEE7F9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Responsible for managing advanced changes to internal and customer facing network (routing, switching, and optical) infrastructure.</w:t>
      </w:r>
    </w:p>
    <w:p w14:paraId="7ED6331D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Established network specifications in conjunction with the Infrastructure Managers.</w:t>
      </w:r>
    </w:p>
    <w:p w14:paraId="7A73E2CE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Reviewed network tools for potential opportunities to proactively investigate and remediate complex network issues.</w:t>
      </w:r>
    </w:p>
    <w:p w14:paraId="4AD10208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Performed monthly review of utilization for all WAN and internet connected locations notifying appropriate teams with trending data.</w:t>
      </w:r>
    </w:p>
    <w:p w14:paraId="4F47B6DC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Reviewed, identified and communicated any risks with specific IP subnet capacity as part of the IP address assignment tasks and worked with team members to provide corrective action.</w:t>
      </w:r>
    </w:p>
    <w:p w14:paraId="0D3EFA7B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Continuously strived to improvise the current network architectural design for better performance and addressing the essential factors such as scalability and security demands.</w:t>
      </w:r>
    </w:p>
    <w:p w14:paraId="441BEB05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Handled escalation calls for data center and network support issues including afterhours support per the on-call rotation support schedule.</w:t>
      </w:r>
    </w:p>
    <w:p w14:paraId="7E13EA57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Participated in daily network incident service review with the on-shore and off-shore teams for turnover/handoff between the afterhours and business hours team coverage.</w:t>
      </w:r>
    </w:p>
    <w:p w14:paraId="5D120F67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 xml:space="preserve">Worked independently and also collaborated with other teams within the department and external vendors. </w:t>
      </w:r>
    </w:p>
    <w:p w14:paraId="18E5CFBE" w14:textId="77777777" w:rsidR="00B31F60" w:rsidRPr="005B06FD" w:rsidRDefault="00B31F60" w:rsidP="005B06FD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Theme="minorHAnsi" w:eastAsia="Arial Unicode MS" w:hAnsiTheme="minorHAnsi" w:cstheme="minorHAnsi"/>
          <w:iCs/>
        </w:rPr>
      </w:pPr>
      <w:r w:rsidRPr="005B06FD">
        <w:rPr>
          <w:rFonts w:asciiTheme="minorHAnsi" w:eastAsia="Arial Unicode MS" w:hAnsiTheme="minorHAnsi" w:cstheme="minorHAnsi"/>
          <w:iCs/>
        </w:rPr>
        <w:t>Accomplished organizational goals by accepting ownership for accomplishing new and varied requests; exploring opportunities to add value to job accomplishments.</w:t>
      </w:r>
    </w:p>
    <w:p w14:paraId="435F6006" w14:textId="77777777" w:rsidR="00B31F60" w:rsidRPr="005B06FD" w:rsidRDefault="00B31F60" w:rsidP="005B06FD">
      <w:pPr>
        <w:spacing w:after="0" w:line="240" w:lineRule="auto"/>
        <w:jc w:val="both"/>
        <w:rPr>
          <w:rFonts w:asciiTheme="minorHAnsi" w:eastAsia="Arial Unicode MS" w:hAnsiTheme="minorHAnsi" w:cstheme="minorHAnsi"/>
          <w:iCs/>
          <w:lang w:val="en-GB"/>
        </w:rPr>
      </w:pPr>
    </w:p>
    <w:tbl>
      <w:tblPr>
        <w:tblW w:w="10233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926"/>
        <w:gridCol w:w="3307"/>
      </w:tblGrid>
      <w:tr w:rsidR="00B31F60" w:rsidRPr="005B06FD" w14:paraId="79361125" w14:textId="77777777" w:rsidTr="00A00EBA">
        <w:trPr>
          <w:trHeight w:val="585"/>
        </w:trPr>
        <w:tc>
          <w:tcPr>
            <w:tcW w:w="6926" w:type="dxa"/>
            <w:shd w:val="pct12" w:color="auto" w:fill="auto"/>
          </w:tcPr>
          <w:p w14:paraId="3CF3A244" w14:textId="77777777" w:rsidR="005B06FD" w:rsidRPr="005B06FD" w:rsidRDefault="005B06FD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COMCAST - Philadelphia, PA</w:t>
            </w:r>
          </w:p>
          <w:p w14:paraId="69A4ED9B" w14:textId="77777777" w:rsidR="00B31F60" w:rsidRPr="005B06FD" w:rsidRDefault="005B06FD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 xml:space="preserve">Position: </w:t>
            </w:r>
            <w:r w:rsidR="00B31F60" w:rsidRPr="005B06FD">
              <w:rPr>
                <w:rFonts w:asciiTheme="minorHAnsi" w:hAnsiTheme="minorHAnsi" w:cstheme="minorHAnsi"/>
                <w:b/>
              </w:rPr>
              <w:t xml:space="preserve">Network </w:t>
            </w:r>
            <w:r>
              <w:rPr>
                <w:rFonts w:asciiTheme="minorHAnsi" w:hAnsiTheme="minorHAnsi" w:cstheme="minorHAnsi"/>
                <w:b/>
              </w:rPr>
              <w:t>Security engineer</w:t>
            </w:r>
          </w:p>
          <w:p w14:paraId="773C4A84" w14:textId="77777777" w:rsidR="00B31F60" w:rsidRPr="005B06FD" w:rsidRDefault="00B31F60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3307" w:type="dxa"/>
            <w:shd w:val="pct12" w:color="auto" w:fill="auto"/>
          </w:tcPr>
          <w:p w14:paraId="5F03A9C7" w14:textId="64E880FA" w:rsidR="00B31F60" w:rsidRPr="00F63F54" w:rsidRDefault="00B31F60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63F5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E45AA" w:rsidRPr="00F63F54">
              <w:rPr>
                <w:rFonts w:asciiTheme="minorHAnsi" w:hAnsiTheme="minorHAnsi" w:cstheme="minorHAnsi"/>
                <w:b/>
                <w:bCs/>
              </w:rPr>
              <w:t xml:space="preserve">       July 201</w:t>
            </w:r>
            <w:r w:rsidR="00F63F54" w:rsidRPr="00F63F54">
              <w:rPr>
                <w:rFonts w:asciiTheme="minorHAnsi" w:hAnsiTheme="minorHAnsi" w:cstheme="minorHAnsi"/>
                <w:b/>
                <w:bCs/>
              </w:rPr>
              <w:t>5</w:t>
            </w:r>
            <w:r w:rsidRPr="00F63F54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="00F63F54" w:rsidRPr="00F63F54">
              <w:rPr>
                <w:rFonts w:asciiTheme="minorHAnsi" w:hAnsiTheme="minorHAnsi" w:cstheme="minorHAnsi"/>
                <w:b/>
                <w:bCs/>
              </w:rPr>
              <w:t>Nov</w:t>
            </w:r>
            <w:r w:rsidR="00AE45AA" w:rsidRPr="00F63F54">
              <w:rPr>
                <w:rFonts w:asciiTheme="minorHAnsi" w:hAnsiTheme="minorHAnsi" w:cstheme="minorHAnsi"/>
                <w:b/>
                <w:bCs/>
              </w:rPr>
              <w:t xml:space="preserve"> 20</w:t>
            </w:r>
            <w:r w:rsidR="00F63F54" w:rsidRPr="00F63F54">
              <w:rPr>
                <w:rFonts w:asciiTheme="minorHAnsi" w:hAnsiTheme="minorHAnsi" w:cstheme="minorHAnsi"/>
                <w:b/>
                <w:bCs/>
              </w:rPr>
              <w:t>17</w:t>
            </w:r>
          </w:p>
          <w:p w14:paraId="2A953300" w14:textId="77777777" w:rsidR="00B31F60" w:rsidRPr="00F63F54" w:rsidRDefault="00B31F60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38D25C92" w14:textId="77777777" w:rsidR="00B31F60" w:rsidRPr="00F63F54" w:rsidRDefault="00B31F60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2A3CBCEB" w14:textId="77777777" w:rsidR="000A7CFB" w:rsidRPr="005B06FD" w:rsidRDefault="00130FD7" w:rsidP="005B06FD">
      <w:pPr>
        <w:tabs>
          <w:tab w:val="left" w:pos="1916"/>
          <w:tab w:val="left" w:pos="2173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5B06FD">
        <w:rPr>
          <w:rFonts w:asciiTheme="minorHAnsi" w:hAnsiTheme="minorHAnsi" w:cstheme="minorHAnsi"/>
          <w:b/>
        </w:rPr>
        <w:t>Responsibilities:</w:t>
      </w:r>
    </w:p>
    <w:p w14:paraId="77283C3D" w14:textId="77777777" w:rsidR="003E65D7" w:rsidRPr="005B06FD" w:rsidRDefault="003E65D7" w:rsidP="005B06F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720"/>
        <w:jc w:val="both"/>
        <w:rPr>
          <w:rFonts w:asciiTheme="minorHAnsi" w:eastAsia="Times New Roman" w:hAnsiTheme="minorHAnsi" w:cstheme="minorHAnsi"/>
        </w:rPr>
      </w:pPr>
      <w:r w:rsidRPr="005B06FD">
        <w:rPr>
          <w:rFonts w:asciiTheme="minorHAnsi" w:eastAsia="Times New Roman" w:hAnsiTheme="minorHAnsi" w:cstheme="minorHAnsi"/>
        </w:rPr>
        <w:t>Designs, tests and deploys IT security systems and solutions.</w:t>
      </w:r>
    </w:p>
    <w:p w14:paraId="5D9BEB31" w14:textId="77777777" w:rsidR="009D1768" w:rsidRPr="005B06FD" w:rsidRDefault="009D1768" w:rsidP="005B06F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720"/>
        <w:jc w:val="both"/>
        <w:rPr>
          <w:rFonts w:asciiTheme="minorHAnsi" w:eastAsia="Times New Roman" w:hAnsiTheme="minorHAnsi" w:cstheme="minorHAnsi"/>
        </w:rPr>
      </w:pPr>
      <w:r w:rsidRPr="005B06FD">
        <w:rPr>
          <w:rFonts w:asciiTheme="minorHAnsi" w:eastAsia="Times New Roman" w:hAnsiTheme="minorHAnsi" w:cstheme="minorHAnsi"/>
        </w:rPr>
        <w:t xml:space="preserve">Worked on </w:t>
      </w:r>
      <w:r w:rsidRPr="005B06FD">
        <w:rPr>
          <w:rFonts w:asciiTheme="minorHAnsi" w:eastAsia="Times New Roman" w:hAnsiTheme="minorHAnsi" w:cstheme="minorHAnsi"/>
          <w:b/>
        </w:rPr>
        <w:t>migrating policies from Checkpo</w:t>
      </w:r>
      <w:r w:rsidR="00D46FFA" w:rsidRPr="005B06FD">
        <w:rPr>
          <w:rFonts w:asciiTheme="minorHAnsi" w:eastAsia="Times New Roman" w:hAnsiTheme="minorHAnsi" w:cstheme="minorHAnsi"/>
          <w:b/>
        </w:rPr>
        <w:t>int to Palo Alto</w:t>
      </w:r>
      <w:r w:rsidRPr="005B06FD">
        <w:rPr>
          <w:rFonts w:asciiTheme="minorHAnsi" w:eastAsia="Times New Roman" w:hAnsiTheme="minorHAnsi" w:cstheme="minorHAnsi"/>
          <w:b/>
        </w:rPr>
        <w:t xml:space="preserve"> firewall</w:t>
      </w:r>
    </w:p>
    <w:p w14:paraId="419A9A88" w14:textId="77777777" w:rsidR="003E65D7" w:rsidRPr="005B06FD" w:rsidRDefault="003E65D7" w:rsidP="005B06F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720"/>
        <w:jc w:val="both"/>
        <w:rPr>
          <w:rFonts w:asciiTheme="minorHAnsi" w:eastAsia="Times New Roman" w:hAnsiTheme="minorHAnsi" w:cstheme="minorHAnsi"/>
        </w:rPr>
      </w:pPr>
      <w:r w:rsidRPr="005B06FD">
        <w:rPr>
          <w:rFonts w:asciiTheme="minorHAnsi" w:hAnsiTheme="minorHAnsi" w:cstheme="minorHAnsi"/>
          <w:shd w:val="clear" w:color="auto" w:fill="FFFFFF"/>
        </w:rPr>
        <w:t xml:space="preserve">Monitor and review requests for change to assure they do not introduce any security and/or compliance risks to the enterprise and meet security requirements, guidelines and compliance requirements. </w:t>
      </w:r>
    </w:p>
    <w:p w14:paraId="6327242D" w14:textId="77777777" w:rsidR="003E65D7" w:rsidRPr="005B06FD" w:rsidRDefault="00587672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bCs/>
          <w:shd w:val="clear" w:color="auto" w:fill="FFFFFF"/>
        </w:rPr>
        <w:t>Supports the implementation and ongoing operations of network access control devices to include firewalls, web proxies, and SSL VPN devices.</w:t>
      </w:r>
    </w:p>
    <w:p w14:paraId="6FA3CB34" w14:textId="77777777" w:rsidR="001707AF" w:rsidRPr="005B06FD" w:rsidRDefault="001707AF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bCs/>
          <w:shd w:val="clear" w:color="auto" w:fill="FFFFFF"/>
        </w:rPr>
        <w:t>Design , Deploy and support Checkpoint Provider 1</w:t>
      </w:r>
    </w:p>
    <w:p w14:paraId="79B78991" w14:textId="77777777" w:rsidR="003E65D7" w:rsidRPr="005B06FD" w:rsidRDefault="003E65D7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eastAsia="Times New Roman" w:hAnsiTheme="minorHAnsi" w:cstheme="minorHAnsi"/>
        </w:rPr>
        <w:t>Develop security engineering requirements, standards and guidelines, processes and procedures</w:t>
      </w:r>
    </w:p>
    <w:p w14:paraId="11256D4D" w14:textId="77777777" w:rsidR="00D64227" w:rsidRPr="005B06FD" w:rsidRDefault="00D64227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lastRenderedPageBreak/>
        <w:t>Implementing and managing Checkpoint Provider 1.0 Scalabl</w:t>
      </w:r>
      <w:r w:rsidR="00F40C2D" w:rsidRPr="005B06FD">
        <w:rPr>
          <w:rFonts w:asciiTheme="minorHAnsi" w:hAnsiTheme="minorHAnsi" w:cstheme="minorHAnsi"/>
          <w:iCs/>
          <w:lang w:val="en-GB"/>
        </w:rPr>
        <w:t>e security management for multi-</w:t>
      </w:r>
      <w:r w:rsidRPr="005B06FD">
        <w:rPr>
          <w:rFonts w:asciiTheme="minorHAnsi" w:hAnsiTheme="minorHAnsi" w:cstheme="minorHAnsi"/>
          <w:iCs/>
          <w:lang w:val="en-GB"/>
        </w:rPr>
        <w:t>domain environments.</w:t>
      </w:r>
    </w:p>
    <w:p w14:paraId="63DECC8E" w14:textId="77777777" w:rsidR="00A912DC" w:rsidRPr="005B06FD" w:rsidRDefault="00A912DC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Worked on migrating to R75.20 on IP560 nokia boxes</w:t>
      </w:r>
    </w:p>
    <w:p w14:paraId="755A5C84" w14:textId="77777777" w:rsidR="00A912DC" w:rsidRPr="005B06FD" w:rsidRDefault="00A912DC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Worked on various platforms of Checkpoint like - Nokia, Checkpoint (SPLAT)</w:t>
      </w:r>
    </w:p>
    <w:p w14:paraId="269C3A9A" w14:textId="77777777" w:rsidR="00A912DC" w:rsidRPr="005B06FD" w:rsidRDefault="00A912DC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 xml:space="preserve">Fully versed in the syntax of security platforms, and day to day rule verification </w:t>
      </w:r>
    </w:p>
    <w:p w14:paraId="5280E928" w14:textId="77777777" w:rsidR="00A912DC" w:rsidRPr="005B06FD" w:rsidRDefault="00A912DC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Continuous monitoring of CPU utilization, link utilization, connection table utilization</w:t>
      </w:r>
    </w:p>
    <w:p w14:paraId="367D7AC0" w14:textId="77777777" w:rsidR="00AC0EE4" w:rsidRPr="005B06FD" w:rsidRDefault="00AC0EE4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Upgrading checkpoint firewall and fixing hot fixes and patches.</w:t>
      </w:r>
    </w:p>
    <w:p w14:paraId="06DADBB7" w14:textId="77777777" w:rsidR="00AC0EE4" w:rsidRPr="005B06FD" w:rsidRDefault="00AC0EE4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 xml:space="preserve">Installation of checkpoint firewall R70, R71 in Open Server, UTM </w:t>
      </w:r>
    </w:p>
    <w:p w14:paraId="152BA54B" w14:textId="77777777" w:rsidR="00AC0EE4" w:rsidRPr="005B06FD" w:rsidRDefault="00AC0EE4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Configuration of checkpoint firewall according to client topology.</w:t>
      </w:r>
    </w:p>
    <w:p w14:paraId="4670EF5C" w14:textId="77777777" w:rsidR="005A1C40" w:rsidRPr="005B06FD" w:rsidRDefault="005A1C40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 xml:space="preserve">Configuration and troubleshooting of Firewalls  </w:t>
      </w:r>
      <w:r w:rsidRPr="005B06FD">
        <w:rPr>
          <w:rFonts w:asciiTheme="minorHAnsi" w:hAnsiTheme="minorHAnsi" w:cstheme="minorHAnsi"/>
          <w:b/>
          <w:iCs/>
          <w:lang w:val="en-GB"/>
        </w:rPr>
        <w:t>ASA 5520, ASA 5510</w:t>
      </w:r>
      <w:r w:rsidRPr="005B06FD">
        <w:rPr>
          <w:rFonts w:asciiTheme="minorHAnsi" w:hAnsiTheme="minorHAnsi" w:cstheme="minorHAnsi"/>
          <w:iCs/>
          <w:lang w:val="en-GB"/>
        </w:rPr>
        <w:t xml:space="preserve">, Nokia Check Point VPN­1 NGX R55/R65/R70 </w:t>
      </w:r>
    </w:p>
    <w:p w14:paraId="759B7057" w14:textId="77777777" w:rsidR="005A1C40" w:rsidRPr="005B06FD" w:rsidRDefault="005A1C40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 xml:space="preserve">Performed upgradation from old platforms to new platforms </w:t>
      </w:r>
      <w:r w:rsidRPr="005B06FD">
        <w:rPr>
          <w:rFonts w:asciiTheme="minorHAnsi" w:hAnsiTheme="minorHAnsi" w:cstheme="minorHAnsi"/>
          <w:b/>
          <w:iCs/>
          <w:lang w:val="en-GB"/>
        </w:rPr>
        <w:t>R65 to R75.45</w:t>
      </w:r>
      <w:r w:rsidRPr="005B06FD">
        <w:rPr>
          <w:rFonts w:asciiTheme="minorHAnsi" w:hAnsiTheme="minorHAnsi" w:cstheme="minorHAnsi"/>
          <w:iCs/>
          <w:lang w:val="en-GB"/>
        </w:rPr>
        <w:t xml:space="preserve"> </w:t>
      </w:r>
    </w:p>
    <w:p w14:paraId="6731A43A" w14:textId="77777777" w:rsidR="005A1C40" w:rsidRPr="005B06FD" w:rsidRDefault="005A1C40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Configuration and troubleshooting of Site to Site as well as Remote Access VPN on Cisco ASA and Check Point firewalls.</w:t>
      </w:r>
    </w:p>
    <w:p w14:paraId="76763130" w14:textId="77777777" w:rsidR="005A1C40" w:rsidRPr="005B06FD" w:rsidRDefault="005A1C40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 xml:space="preserve">Worked on Migrating from </w:t>
      </w:r>
      <w:r w:rsidRPr="005B06FD">
        <w:rPr>
          <w:rFonts w:asciiTheme="minorHAnsi" w:hAnsiTheme="minorHAnsi" w:cstheme="minorHAnsi"/>
          <w:b/>
          <w:iCs/>
          <w:lang w:val="en-GB"/>
        </w:rPr>
        <w:t>ASA 5540 to ASA 5585</w:t>
      </w:r>
      <w:r w:rsidRPr="005B06FD">
        <w:rPr>
          <w:rFonts w:asciiTheme="minorHAnsi" w:hAnsiTheme="minorHAnsi" w:cstheme="minorHAnsi"/>
          <w:iCs/>
          <w:lang w:val="en-GB"/>
        </w:rPr>
        <w:t>.</w:t>
      </w:r>
    </w:p>
    <w:p w14:paraId="2F4A02C3" w14:textId="77777777" w:rsidR="005A1C40" w:rsidRPr="005B06FD" w:rsidRDefault="005A1C40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Created Virtual Contexts, Vlans, and Interfaces in ASA 5585.</w:t>
      </w:r>
    </w:p>
    <w:p w14:paraId="4558C449" w14:textId="77777777" w:rsidR="005A1C40" w:rsidRPr="005B06FD" w:rsidRDefault="005A1C40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LAN base as well as Cable base failover configuration on Cisco firewall.</w:t>
      </w:r>
    </w:p>
    <w:p w14:paraId="796F0F5D" w14:textId="77777777" w:rsidR="005A1C40" w:rsidRPr="005B06FD" w:rsidRDefault="005A1C40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Configure and troubleshooting HA Cluster on Checkpoint Firewall.</w:t>
      </w:r>
    </w:p>
    <w:p w14:paraId="34AD63BD" w14:textId="77777777" w:rsidR="005A1C40" w:rsidRPr="005B06FD" w:rsidRDefault="005A1C40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 xml:space="preserve">Implementing the </w:t>
      </w:r>
      <w:r w:rsidR="005B06FD" w:rsidRPr="005B06FD">
        <w:rPr>
          <w:rFonts w:asciiTheme="minorHAnsi" w:hAnsiTheme="minorHAnsi" w:cstheme="minorHAnsi"/>
          <w:iCs/>
          <w:lang w:val="en-GB"/>
        </w:rPr>
        <w:t>Access list</w:t>
      </w:r>
      <w:r w:rsidRPr="005B06FD">
        <w:rPr>
          <w:rFonts w:asciiTheme="minorHAnsi" w:hAnsiTheme="minorHAnsi" w:cstheme="minorHAnsi"/>
          <w:iCs/>
          <w:lang w:val="en-GB"/>
        </w:rPr>
        <w:t xml:space="preserve"> on day to day basis as per customer’s change requests.</w:t>
      </w:r>
    </w:p>
    <w:p w14:paraId="7AD8145C" w14:textId="77777777" w:rsidR="00A912DC" w:rsidRPr="005B06FD" w:rsidRDefault="00A912DC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 xml:space="preserve">Worked on ASA routed mode and transparent mode </w:t>
      </w:r>
    </w:p>
    <w:p w14:paraId="4E92114C" w14:textId="77777777" w:rsidR="00A912DC" w:rsidRPr="005B06FD" w:rsidRDefault="00A912DC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Worked on AI</w:t>
      </w:r>
      <w:r w:rsidR="001707AF" w:rsidRPr="005B06FD">
        <w:rPr>
          <w:rFonts w:asciiTheme="minorHAnsi" w:hAnsiTheme="minorHAnsi" w:cstheme="minorHAnsi"/>
          <w:iCs/>
          <w:lang w:val="en-GB"/>
        </w:rPr>
        <w:t xml:space="preserve">P-SSM and CSC-SSM </w:t>
      </w:r>
      <w:r w:rsidR="005B06FD" w:rsidRPr="005B06FD">
        <w:rPr>
          <w:rFonts w:asciiTheme="minorHAnsi" w:hAnsiTheme="minorHAnsi" w:cstheme="minorHAnsi"/>
          <w:iCs/>
          <w:lang w:val="en-GB"/>
        </w:rPr>
        <w:t>and ASA</w:t>
      </w:r>
      <w:r w:rsidRPr="005B06FD">
        <w:rPr>
          <w:rFonts w:asciiTheme="minorHAnsi" w:hAnsiTheme="minorHAnsi" w:cstheme="minorHAnsi"/>
          <w:iCs/>
          <w:lang w:val="en-GB"/>
        </w:rPr>
        <w:t>-botnet filter</w:t>
      </w:r>
    </w:p>
    <w:p w14:paraId="54AE5E75" w14:textId="77777777" w:rsidR="00A912DC" w:rsidRPr="005B06FD" w:rsidRDefault="00A912DC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Configuring failover and working on ssl-vpn when in active/standby failover on ASA</w:t>
      </w:r>
    </w:p>
    <w:p w14:paraId="406AA424" w14:textId="77777777" w:rsidR="003D240D" w:rsidRPr="005B06FD" w:rsidRDefault="003D240D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 xml:space="preserve">Negotiated VPN tunnels using IPSEC encryption standards and also configured and </w:t>
      </w:r>
      <w:r w:rsidR="00D2697F" w:rsidRPr="005B06FD">
        <w:rPr>
          <w:rFonts w:asciiTheme="minorHAnsi" w:hAnsiTheme="minorHAnsi" w:cstheme="minorHAnsi"/>
          <w:iCs/>
          <w:lang w:val="en-GB"/>
        </w:rPr>
        <w:t>implemented site</w:t>
      </w:r>
      <w:r w:rsidRPr="005B06FD">
        <w:rPr>
          <w:rFonts w:asciiTheme="minorHAnsi" w:hAnsiTheme="minorHAnsi" w:cstheme="minorHAnsi"/>
          <w:iCs/>
          <w:lang w:val="en-GB"/>
        </w:rPr>
        <w:t>-to-site VPN, Remote VPN.</w:t>
      </w:r>
    </w:p>
    <w:p w14:paraId="5627D9A9" w14:textId="77777777" w:rsidR="00A912DC" w:rsidRPr="005B06FD" w:rsidRDefault="00A912DC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Push the firewall rules on various versions of Nokia boxes and cross beam from Provider -1 NGX CMAs</w:t>
      </w:r>
    </w:p>
    <w:p w14:paraId="51D60767" w14:textId="77777777" w:rsidR="000A7CFB" w:rsidRPr="005B06FD" w:rsidRDefault="000A7CFB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Commissioning &amp; de-commissioning with Cisco 7500, 7200, 6500 with SUP 720 module, 3550, 2950 switches for the Dat</w:t>
      </w:r>
      <w:r w:rsidR="00C70EC3" w:rsidRPr="005B06FD">
        <w:rPr>
          <w:rFonts w:asciiTheme="minorHAnsi" w:hAnsiTheme="minorHAnsi" w:cstheme="minorHAnsi"/>
          <w:iCs/>
          <w:lang w:val="en-GB"/>
        </w:rPr>
        <w:t>a Center</w:t>
      </w:r>
      <w:r w:rsidR="00A912DC" w:rsidRPr="005B06FD">
        <w:rPr>
          <w:rFonts w:asciiTheme="minorHAnsi" w:hAnsiTheme="minorHAnsi" w:cstheme="minorHAnsi"/>
          <w:iCs/>
          <w:lang w:val="en-GB"/>
        </w:rPr>
        <w:t xml:space="preserve"> migration &amp; operations</w:t>
      </w:r>
    </w:p>
    <w:p w14:paraId="1AE6E08C" w14:textId="77777777" w:rsidR="000A7CFB" w:rsidRDefault="000A7CFB" w:rsidP="005B06FD">
      <w:pPr>
        <w:pStyle w:val="ListParagraph"/>
        <w:numPr>
          <w:ilvl w:val="0"/>
          <w:numId w:val="4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  <w:iCs/>
          <w:lang w:val="en-GB"/>
        </w:rPr>
      </w:pPr>
      <w:r w:rsidRPr="005B06FD">
        <w:rPr>
          <w:rFonts w:asciiTheme="minorHAnsi" w:hAnsiTheme="minorHAnsi" w:cstheme="minorHAnsi"/>
          <w:iCs/>
          <w:lang w:val="en-GB"/>
        </w:rPr>
        <w:t>Being part of L3 escalation team, receive the call from L2 team during the On call time</w:t>
      </w:r>
    </w:p>
    <w:p w14:paraId="26412471" w14:textId="77777777" w:rsidR="005B06FD" w:rsidRPr="005B06FD" w:rsidRDefault="005B06FD" w:rsidP="005B06FD">
      <w:pPr>
        <w:pStyle w:val="ListParagraph"/>
        <w:spacing w:after="0" w:line="240" w:lineRule="auto"/>
        <w:ind w:right="10"/>
        <w:jc w:val="both"/>
        <w:rPr>
          <w:rFonts w:asciiTheme="minorHAnsi" w:hAnsiTheme="minorHAnsi" w:cstheme="minorHAnsi"/>
          <w:iCs/>
          <w:lang w:val="en-GB"/>
        </w:rPr>
      </w:pPr>
    </w:p>
    <w:tbl>
      <w:tblPr>
        <w:tblW w:w="1027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498"/>
        <w:gridCol w:w="3780"/>
      </w:tblGrid>
      <w:tr w:rsidR="00E11563" w:rsidRPr="005B06FD" w14:paraId="00C328C8" w14:textId="77777777" w:rsidTr="002512B8">
        <w:trPr>
          <w:trHeight w:val="341"/>
        </w:trPr>
        <w:tc>
          <w:tcPr>
            <w:tcW w:w="6498" w:type="dxa"/>
            <w:shd w:val="pct12" w:color="auto" w:fill="auto"/>
          </w:tcPr>
          <w:p w14:paraId="2C1FC4C4" w14:textId="77777777" w:rsidR="001F6795" w:rsidRPr="005B06FD" w:rsidRDefault="001F6795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Soti India, Haryana, India</w:t>
            </w:r>
          </w:p>
          <w:p w14:paraId="59CC5224" w14:textId="77777777" w:rsidR="00E11563" w:rsidRPr="005B06FD" w:rsidRDefault="00E11563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Position:</w:t>
            </w:r>
            <w:r w:rsidR="004631C0" w:rsidRPr="005B06FD">
              <w:rPr>
                <w:rFonts w:asciiTheme="minorHAnsi" w:hAnsiTheme="minorHAnsi" w:cstheme="minorHAnsi"/>
                <w:b/>
              </w:rPr>
              <w:t xml:space="preserve"> </w:t>
            </w:r>
            <w:r w:rsidRPr="005B06FD">
              <w:rPr>
                <w:rFonts w:asciiTheme="minorHAnsi" w:hAnsiTheme="minorHAnsi" w:cstheme="minorHAnsi"/>
                <w:b/>
              </w:rPr>
              <w:t xml:space="preserve">Network Engineer </w:t>
            </w:r>
          </w:p>
          <w:p w14:paraId="0E781F19" w14:textId="77777777" w:rsidR="00E11563" w:rsidRPr="005B06FD" w:rsidRDefault="00E11563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  <w:shd w:val="pct12" w:color="auto" w:fill="auto"/>
          </w:tcPr>
          <w:p w14:paraId="314DCAC4" w14:textId="5A503BE7" w:rsidR="00E11563" w:rsidRPr="005B06FD" w:rsidRDefault="004631C0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5B06FD">
              <w:rPr>
                <w:rFonts w:asciiTheme="minorHAnsi" w:hAnsiTheme="minorHAnsi" w:cstheme="minorHAnsi"/>
              </w:rPr>
              <w:t xml:space="preserve"> </w:t>
            </w:r>
            <w:r w:rsidR="002512B8" w:rsidRPr="005B06FD">
              <w:rPr>
                <w:rFonts w:asciiTheme="minorHAnsi" w:hAnsiTheme="minorHAnsi" w:cstheme="minorHAnsi"/>
              </w:rPr>
              <w:t xml:space="preserve">                </w:t>
            </w:r>
            <w:r w:rsidR="001F6795" w:rsidRPr="005B06FD">
              <w:rPr>
                <w:rFonts w:asciiTheme="minorHAnsi" w:hAnsiTheme="minorHAnsi" w:cstheme="minorHAnsi"/>
              </w:rPr>
              <w:t>Jul 201</w:t>
            </w:r>
            <w:r w:rsidR="00F63F54">
              <w:rPr>
                <w:rFonts w:asciiTheme="minorHAnsi" w:hAnsiTheme="minorHAnsi" w:cstheme="minorHAnsi"/>
              </w:rPr>
              <w:t>3</w:t>
            </w:r>
            <w:r w:rsidR="001F6795" w:rsidRPr="005B06FD">
              <w:rPr>
                <w:rFonts w:asciiTheme="minorHAnsi" w:hAnsiTheme="minorHAnsi" w:cstheme="minorHAnsi"/>
              </w:rPr>
              <w:t xml:space="preserve"> – Nov 2014</w:t>
            </w:r>
          </w:p>
          <w:p w14:paraId="10687C06" w14:textId="77777777" w:rsidR="00E11563" w:rsidRPr="005B06FD" w:rsidRDefault="00E11563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136ABC36" w14:textId="77777777" w:rsidR="00E11563" w:rsidRPr="005B06FD" w:rsidRDefault="00E11563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5A0026DE" w14:textId="77777777" w:rsidR="00E11563" w:rsidRPr="005B06FD" w:rsidRDefault="00E11563" w:rsidP="005B06FD">
      <w:pPr>
        <w:spacing w:after="0" w:line="240" w:lineRule="auto"/>
        <w:ind w:right="10"/>
        <w:jc w:val="both"/>
        <w:rPr>
          <w:rFonts w:asciiTheme="minorHAnsi" w:hAnsiTheme="minorHAnsi" w:cstheme="minorHAnsi"/>
          <w:b/>
          <w:bCs/>
        </w:rPr>
      </w:pPr>
      <w:r w:rsidRPr="005B06FD">
        <w:rPr>
          <w:rFonts w:asciiTheme="minorHAnsi" w:hAnsiTheme="minorHAnsi" w:cstheme="minorHAnsi"/>
          <w:b/>
          <w:bCs/>
        </w:rPr>
        <w:t>Responsibilities:</w:t>
      </w:r>
    </w:p>
    <w:p w14:paraId="52E004EA" w14:textId="77777777" w:rsidR="001F6795" w:rsidRPr="005B06FD" w:rsidRDefault="001F6795" w:rsidP="005B06FD">
      <w:pPr>
        <w:pStyle w:val="NoSpacing"/>
        <w:numPr>
          <w:ilvl w:val="0"/>
          <w:numId w:val="11"/>
        </w:numPr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</w:rPr>
        <w:t>Carried out configuring Routing protocols such as OSPF and policy-based routing, configuration 7609, 7606 with OSPF and catalyst 6509, 4500, 3550 switches with various VLAN</w:t>
      </w:r>
    </w:p>
    <w:p w14:paraId="77296A62" w14:textId="77777777" w:rsidR="001F6795" w:rsidRPr="005B06FD" w:rsidRDefault="001F6795" w:rsidP="005B06FD">
      <w:pPr>
        <w:pStyle w:val="NoSpacing"/>
        <w:numPr>
          <w:ilvl w:val="0"/>
          <w:numId w:val="11"/>
        </w:numPr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  <w:color w:val="333333"/>
          <w:u w:color="333333"/>
        </w:rPr>
        <w:t xml:space="preserve">Supported on Cisco Nexus 5000 and Nexus 7000 Series Switch fabric links.  </w:t>
      </w:r>
    </w:p>
    <w:p w14:paraId="0AE32897" w14:textId="77777777" w:rsidR="001F6795" w:rsidRPr="005B06FD" w:rsidRDefault="001F6795" w:rsidP="005B06FD">
      <w:pPr>
        <w:numPr>
          <w:ilvl w:val="0"/>
          <w:numId w:val="11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B06FD">
        <w:rPr>
          <w:rFonts w:asciiTheme="minorHAnsi" w:hAnsiTheme="minorHAnsi" w:cstheme="minorHAnsi"/>
        </w:rPr>
        <w:t>Excellent knowledge and experience on different platforms like Cisco, Juniper, Checkpoint, F5 Big-IP LTM load balancers and VMware.</w:t>
      </w:r>
    </w:p>
    <w:p w14:paraId="4798ED6A" w14:textId="77777777" w:rsidR="001F6795" w:rsidRPr="005B06FD" w:rsidRDefault="001F6795" w:rsidP="005B06FD">
      <w:pPr>
        <w:pStyle w:val="NoSpacing"/>
        <w:numPr>
          <w:ilvl w:val="0"/>
          <w:numId w:val="11"/>
        </w:numPr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</w:rPr>
        <w:t>Supported nationwide LAN infrastructure consisting of Cisco 4510 and catalyst 6513, testing authentication in OSPF, LDP and BGP, WAN Infrastructure running OSPF &amp; BGP as core routing protocol</w:t>
      </w:r>
    </w:p>
    <w:p w14:paraId="50D8DD10" w14:textId="77777777" w:rsidR="001F6795" w:rsidRPr="005B06FD" w:rsidRDefault="001F6795" w:rsidP="005B06FD">
      <w:pPr>
        <w:pStyle w:val="NoSpacing"/>
        <w:numPr>
          <w:ilvl w:val="0"/>
          <w:numId w:val="11"/>
        </w:numPr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  <w:color w:val="333333"/>
          <w:u w:color="333333"/>
        </w:rPr>
        <w:t xml:space="preserve">Configured and troubleshoot OSPF, BGP, and EIGRP </w:t>
      </w:r>
    </w:p>
    <w:p w14:paraId="2AA59BAF" w14:textId="77777777" w:rsidR="001F6795" w:rsidRPr="005B06FD" w:rsidRDefault="001F6795" w:rsidP="005B06FD">
      <w:pPr>
        <w:numPr>
          <w:ilvl w:val="0"/>
          <w:numId w:val="11"/>
        </w:numPr>
        <w:spacing w:after="0"/>
        <w:rPr>
          <w:rFonts w:asciiTheme="minorHAnsi" w:eastAsia="Tahoma" w:hAnsiTheme="minorHAnsi" w:cstheme="minorHAnsi"/>
        </w:rPr>
      </w:pPr>
      <w:r w:rsidRPr="005B06FD">
        <w:rPr>
          <w:rFonts w:asciiTheme="minorHAnsi" w:eastAsia="Tahoma" w:hAnsiTheme="minorHAnsi" w:cstheme="minorHAnsi"/>
        </w:rPr>
        <w:t>Strong knowledge and understanding with IPsec, Juniper SA Remote Access VPN, and SourceFire intrusion prevention systems</w:t>
      </w:r>
    </w:p>
    <w:p w14:paraId="2E525F7E" w14:textId="77777777" w:rsidR="001F6795" w:rsidRPr="005B06FD" w:rsidRDefault="001F6795" w:rsidP="005B06FD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5B06FD">
        <w:rPr>
          <w:rFonts w:asciiTheme="minorHAnsi" w:hAnsiTheme="minorHAnsi" w:cstheme="minorHAnsi"/>
          <w:color w:val="000000"/>
        </w:rPr>
        <w:t>Hands-on experience with installing and managing IT services such as Active directory, site replication, DNS, SSH, DHCP, DNS, NAT and VMware.</w:t>
      </w:r>
    </w:p>
    <w:p w14:paraId="2926333A" w14:textId="77777777" w:rsidR="001F6795" w:rsidRPr="005B06FD" w:rsidRDefault="001F6795" w:rsidP="005B06FD">
      <w:pPr>
        <w:pStyle w:val="NoSpacing"/>
        <w:numPr>
          <w:ilvl w:val="0"/>
          <w:numId w:val="11"/>
        </w:numPr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  <w:color w:val="333333"/>
          <w:u w:color="333333"/>
        </w:rPr>
        <w:t>Experience in VMware by using VMware we create a new OS for new servers</w:t>
      </w:r>
    </w:p>
    <w:p w14:paraId="3987F25E" w14:textId="77777777" w:rsidR="001F6795" w:rsidRPr="005B06FD" w:rsidRDefault="001F6795" w:rsidP="005B06FD">
      <w:pPr>
        <w:pStyle w:val="NoSpacing"/>
        <w:numPr>
          <w:ilvl w:val="0"/>
          <w:numId w:val="11"/>
        </w:numPr>
        <w:shd w:val="clear" w:color="auto" w:fill="FFFFFF"/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</w:rPr>
        <w:t>Experience in Cisco ASA 5540 firewall creating access rules for various DMZ containers for both inbound and outbound traffic.</w:t>
      </w:r>
    </w:p>
    <w:p w14:paraId="2F69BFC4" w14:textId="77777777" w:rsidR="001F6795" w:rsidRPr="005B06FD" w:rsidRDefault="001F6795" w:rsidP="005B06FD">
      <w:pPr>
        <w:numPr>
          <w:ilvl w:val="0"/>
          <w:numId w:val="11"/>
        </w:numPr>
        <w:suppressAutoHyphens/>
        <w:spacing w:after="0" w:line="240" w:lineRule="auto"/>
        <w:jc w:val="both"/>
        <w:textAlignment w:val="baseline"/>
        <w:outlineLvl w:val="0"/>
        <w:rPr>
          <w:rFonts w:asciiTheme="minorHAnsi" w:eastAsia="Times New Roman" w:hAnsiTheme="minorHAnsi" w:cstheme="minorHAnsi"/>
        </w:rPr>
      </w:pPr>
      <w:bookmarkStart w:id="1" w:name="_Hlk498423210"/>
      <w:r w:rsidRPr="005B06FD">
        <w:rPr>
          <w:rFonts w:asciiTheme="minorHAnsi" w:hAnsiTheme="minorHAnsi" w:cstheme="minorHAnsi"/>
          <w:bCs/>
        </w:rPr>
        <w:t>Analyzed and Solved Networking issues using tools such as Wireshark, TCPDUMP, scrutinizer Netflow, Solarwinds Orion, Riverbed mazu, Firemon Security Manage</w:t>
      </w:r>
      <w:bookmarkEnd w:id="1"/>
      <w:r w:rsidRPr="005B06FD">
        <w:rPr>
          <w:rFonts w:asciiTheme="minorHAnsi" w:hAnsiTheme="minorHAnsi" w:cstheme="minorHAnsi"/>
          <w:bCs/>
        </w:rPr>
        <w:t>.</w:t>
      </w:r>
    </w:p>
    <w:p w14:paraId="06EE7DDA" w14:textId="77777777" w:rsidR="001F6795" w:rsidRPr="005B06FD" w:rsidRDefault="001F6795" w:rsidP="005B06FD">
      <w:pPr>
        <w:pStyle w:val="NoSpacing"/>
        <w:numPr>
          <w:ilvl w:val="0"/>
          <w:numId w:val="11"/>
        </w:numPr>
        <w:shd w:val="clear" w:color="auto" w:fill="FFFFFF"/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</w:rPr>
        <w:lastRenderedPageBreak/>
        <w:t>Working knowledge on CSM to push the firewall rules in CISCO ASA's across the DC's.</w:t>
      </w:r>
    </w:p>
    <w:p w14:paraId="065EB7CA" w14:textId="77777777" w:rsidR="001F6795" w:rsidRPr="005B06FD" w:rsidRDefault="001F6795" w:rsidP="005B06FD">
      <w:pPr>
        <w:pStyle w:val="NoSpacing"/>
        <w:numPr>
          <w:ilvl w:val="0"/>
          <w:numId w:val="11"/>
        </w:numPr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</w:rPr>
        <w:t>Updating the system with improved &amp; latest technological tools to increase overall productivity &amp; efficiency; involved in documentation, preparation &amp; escalation of reports for each process</w:t>
      </w:r>
    </w:p>
    <w:p w14:paraId="7ABD7E92" w14:textId="77777777" w:rsidR="001F6795" w:rsidRPr="005B06FD" w:rsidRDefault="001F6795" w:rsidP="005B06FD">
      <w:pPr>
        <w:pStyle w:val="NoSpacing"/>
        <w:numPr>
          <w:ilvl w:val="0"/>
          <w:numId w:val="11"/>
        </w:numPr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Recommending improvements in the operations and processes to make the system foolproof; monitoring the network functioning and carry out performance tuning. </w:t>
      </w:r>
    </w:p>
    <w:p w14:paraId="52AD9E19" w14:textId="77777777" w:rsidR="001F6795" w:rsidRPr="005B06FD" w:rsidRDefault="001F6795" w:rsidP="005B06FD">
      <w:pPr>
        <w:pStyle w:val="NoSpacing"/>
        <w:numPr>
          <w:ilvl w:val="0"/>
          <w:numId w:val="11"/>
        </w:numPr>
        <w:jc w:val="both"/>
        <w:rPr>
          <w:rFonts w:asciiTheme="minorHAnsi" w:eastAsia="Tahoma" w:hAnsiTheme="minorHAnsi" w:cstheme="minorHAnsi"/>
        </w:rPr>
      </w:pPr>
      <w:r w:rsidRPr="005B06FD">
        <w:rPr>
          <w:rFonts w:asciiTheme="minorHAnsi" w:hAnsiTheme="minorHAnsi" w:cstheme="minorHAnsi"/>
        </w:rPr>
        <w:t>Driving significant efforts in ascertaining that the technical solutions were designed for performance, reliability, scalability &amp; supportability</w:t>
      </w:r>
    </w:p>
    <w:p w14:paraId="6997170C" w14:textId="77777777" w:rsidR="005B06FD" w:rsidRPr="005B06FD" w:rsidRDefault="005B06FD" w:rsidP="005B06FD">
      <w:pPr>
        <w:pStyle w:val="NoSpacing"/>
        <w:ind w:left="720"/>
        <w:jc w:val="both"/>
        <w:rPr>
          <w:rFonts w:asciiTheme="minorHAnsi" w:eastAsia="Tahoma" w:hAnsiTheme="minorHAnsi" w:cstheme="minorHAnsi"/>
        </w:rPr>
      </w:pPr>
    </w:p>
    <w:tbl>
      <w:tblPr>
        <w:tblW w:w="1027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498"/>
        <w:gridCol w:w="3780"/>
      </w:tblGrid>
      <w:tr w:rsidR="009F403F" w:rsidRPr="005B06FD" w14:paraId="47B56C01" w14:textId="77777777" w:rsidTr="00C83EBC">
        <w:trPr>
          <w:trHeight w:val="476"/>
        </w:trPr>
        <w:tc>
          <w:tcPr>
            <w:tcW w:w="6498" w:type="dxa"/>
            <w:shd w:val="pct12" w:color="auto" w:fill="auto"/>
          </w:tcPr>
          <w:p w14:paraId="645C0BC3" w14:textId="77777777" w:rsidR="009F403F" w:rsidRPr="005B06FD" w:rsidRDefault="001F6795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>CTRLS, Hyderabad, India</w:t>
            </w:r>
          </w:p>
          <w:p w14:paraId="3A3C20F7" w14:textId="77777777" w:rsidR="009F403F" w:rsidRPr="005B06FD" w:rsidRDefault="009F403F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  <w:b/>
              </w:rPr>
              <w:t xml:space="preserve">Position: Cisco Network Engineer </w:t>
            </w:r>
          </w:p>
          <w:p w14:paraId="2FC97780" w14:textId="77777777" w:rsidR="009F403F" w:rsidRPr="005B06FD" w:rsidRDefault="009F403F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  <w:shd w:val="pct12" w:color="auto" w:fill="auto"/>
          </w:tcPr>
          <w:p w14:paraId="5EFA462F" w14:textId="7D4EC21B" w:rsidR="009F403F" w:rsidRPr="005B06FD" w:rsidRDefault="009F403F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5B06FD">
              <w:rPr>
                <w:rFonts w:asciiTheme="minorHAnsi" w:hAnsiTheme="minorHAnsi" w:cstheme="minorHAnsi"/>
              </w:rPr>
              <w:t xml:space="preserve"> </w:t>
            </w:r>
            <w:r w:rsidR="002512B8" w:rsidRPr="005B06FD">
              <w:rPr>
                <w:rFonts w:asciiTheme="minorHAnsi" w:hAnsiTheme="minorHAnsi" w:cstheme="minorHAnsi"/>
              </w:rPr>
              <w:t xml:space="preserve">                 </w:t>
            </w:r>
            <w:r w:rsidR="001F6795" w:rsidRPr="005B06FD">
              <w:rPr>
                <w:rFonts w:asciiTheme="minorHAnsi" w:hAnsiTheme="minorHAnsi" w:cstheme="minorHAnsi"/>
                <w:b/>
              </w:rPr>
              <w:t>May 201</w:t>
            </w:r>
            <w:r w:rsidR="00F63F54">
              <w:rPr>
                <w:rFonts w:asciiTheme="minorHAnsi" w:hAnsiTheme="minorHAnsi" w:cstheme="minorHAnsi"/>
                <w:b/>
              </w:rPr>
              <w:t>2</w:t>
            </w:r>
            <w:r w:rsidR="001F6795" w:rsidRPr="005B06FD">
              <w:rPr>
                <w:rFonts w:asciiTheme="minorHAnsi" w:hAnsiTheme="minorHAnsi" w:cstheme="minorHAnsi"/>
                <w:b/>
              </w:rPr>
              <w:t xml:space="preserve"> – Jun 201</w:t>
            </w:r>
            <w:r w:rsidR="00F63F54">
              <w:rPr>
                <w:rFonts w:asciiTheme="minorHAnsi" w:hAnsiTheme="minorHAnsi" w:cstheme="minorHAnsi"/>
                <w:b/>
              </w:rPr>
              <w:t>3</w:t>
            </w:r>
          </w:p>
          <w:p w14:paraId="42636D5D" w14:textId="77777777" w:rsidR="009F403F" w:rsidRPr="005B06FD" w:rsidRDefault="009F403F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</w:p>
          <w:p w14:paraId="7B675F06" w14:textId="77777777" w:rsidR="009F403F" w:rsidRPr="005B06FD" w:rsidRDefault="009F403F" w:rsidP="005B06FD">
            <w:pPr>
              <w:tabs>
                <w:tab w:val="right" w:pos="9360"/>
              </w:tabs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15FD41E6" w14:textId="77777777" w:rsidR="002A6513" w:rsidRPr="005B06FD" w:rsidRDefault="009F403F" w:rsidP="005B06FD">
      <w:pPr>
        <w:spacing w:after="0" w:line="240" w:lineRule="auto"/>
        <w:ind w:right="10"/>
        <w:jc w:val="both"/>
        <w:rPr>
          <w:rFonts w:asciiTheme="minorHAnsi" w:hAnsiTheme="minorHAnsi" w:cstheme="minorHAnsi"/>
          <w:b/>
        </w:rPr>
      </w:pPr>
      <w:r w:rsidRPr="005B06FD">
        <w:rPr>
          <w:rFonts w:asciiTheme="minorHAnsi" w:hAnsiTheme="minorHAnsi" w:cstheme="minorHAnsi"/>
          <w:b/>
          <w:bCs/>
        </w:rPr>
        <w:t>Responsibilities:</w:t>
      </w:r>
      <w:r w:rsidRPr="005B06FD">
        <w:rPr>
          <w:rFonts w:asciiTheme="minorHAnsi" w:hAnsiTheme="minorHAnsi" w:cstheme="minorHAnsi"/>
          <w:b/>
        </w:rPr>
        <w:tab/>
      </w:r>
    </w:p>
    <w:p w14:paraId="2FD5DEBC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 xml:space="preserve">Configuration of 1700 series routers </w:t>
      </w:r>
    </w:p>
    <w:p w14:paraId="3ACEA565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Securing the network with access lists applied on interfaces</w:t>
      </w:r>
    </w:p>
    <w:p w14:paraId="24ABD807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Address issues like routing problems, route    announcements/advertisements, and security access issues</w:t>
      </w:r>
    </w:p>
    <w:p w14:paraId="6F8B5131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Managed and maintained DNS, DHCP protocols and Active- Directory Infrastructure</w:t>
      </w:r>
    </w:p>
    <w:p w14:paraId="4EB6BE09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Daily administration of NT server including creation/deletion of new user accounts, print services, backups</w:t>
      </w:r>
    </w:p>
    <w:p w14:paraId="53A53536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Implementing IP Routing protocols BGP, EIGRP, OSPF, SSL, IPSec, MPLS, RIP1, RIP2 and other Routed, Routing  Protocols</w:t>
      </w:r>
    </w:p>
    <w:p w14:paraId="03F73F93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Troubleshooting the Linux/Unix and Sun Solaris Server</w:t>
      </w:r>
    </w:p>
    <w:p w14:paraId="3F4E8D8B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Configuration, managing and implementation the Linux/Unix and Sun Solaris Server in Network</w:t>
      </w:r>
    </w:p>
    <w:p w14:paraId="4398EE9A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Working and Implementing the DNS in Global Network</w:t>
      </w:r>
    </w:p>
    <w:p w14:paraId="5D06735E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Installing, Configuring, Administering and supporting the Windows 2003 Server, Windows 2003 Server, Windows 2000 Server, Windows 2000 Advanced Server, IDS server, SQL Server and Active Directory</w:t>
      </w:r>
    </w:p>
    <w:p w14:paraId="5B84CCCA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Responsible for virus detection and spy ware removal</w:t>
      </w:r>
    </w:p>
    <w:p w14:paraId="10B153F4" w14:textId="77777777" w:rsidR="009F403F" w:rsidRPr="005B06FD" w:rsidRDefault="009F403F" w:rsidP="005B06FD">
      <w:pPr>
        <w:pStyle w:val="ListParagraph"/>
        <w:numPr>
          <w:ilvl w:val="0"/>
          <w:numId w:val="10"/>
        </w:numPr>
        <w:spacing w:after="0" w:line="240" w:lineRule="auto"/>
        <w:ind w:left="720" w:right="10"/>
        <w:jc w:val="both"/>
        <w:rPr>
          <w:rFonts w:asciiTheme="minorHAnsi" w:hAnsiTheme="minorHAnsi" w:cstheme="minorHAnsi"/>
        </w:rPr>
      </w:pPr>
      <w:r w:rsidRPr="005B06FD">
        <w:rPr>
          <w:rFonts w:asciiTheme="minorHAnsi" w:hAnsiTheme="minorHAnsi" w:cstheme="minorHAnsi"/>
        </w:rPr>
        <w:t>Conducted and implement Network and software installations and upgrades</w:t>
      </w:r>
    </w:p>
    <w:p w14:paraId="7DEE60B3" w14:textId="77777777" w:rsidR="00EE03C2" w:rsidRPr="005B06FD" w:rsidRDefault="00EE03C2" w:rsidP="005B06FD">
      <w:pPr>
        <w:spacing w:after="0" w:line="240" w:lineRule="auto"/>
        <w:ind w:right="10"/>
        <w:jc w:val="both"/>
        <w:rPr>
          <w:rFonts w:asciiTheme="minorHAnsi" w:hAnsiTheme="minorHAnsi" w:cstheme="minorHAnsi"/>
          <w:b/>
        </w:rPr>
      </w:pPr>
    </w:p>
    <w:p w14:paraId="3D00A18C" w14:textId="77777777" w:rsidR="00C10235" w:rsidRPr="005B06FD" w:rsidRDefault="00C10235" w:rsidP="005B06FD">
      <w:pPr>
        <w:pStyle w:val="ListParagraph"/>
        <w:spacing w:after="0" w:line="240" w:lineRule="auto"/>
        <w:ind w:right="10"/>
        <w:jc w:val="both"/>
        <w:rPr>
          <w:rFonts w:asciiTheme="minorHAnsi" w:hAnsiTheme="minorHAnsi" w:cstheme="minorHAnsi"/>
        </w:rPr>
      </w:pPr>
    </w:p>
    <w:sectPr w:rsidR="00C10235" w:rsidRPr="005B06FD" w:rsidSect="002512B8">
      <w:pgSz w:w="12240" w:h="15840"/>
      <w:pgMar w:top="900" w:right="990" w:bottom="99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B85CD8" w14:textId="77777777" w:rsidR="005A3265" w:rsidRDefault="005A3265" w:rsidP="006F218A">
      <w:pPr>
        <w:spacing w:after="0" w:line="240" w:lineRule="auto"/>
      </w:pPr>
      <w:r>
        <w:separator/>
      </w:r>
    </w:p>
  </w:endnote>
  <w:endnote w:type="continuationSeparator" w:id="0">
    <w:p w14:paraId="0A6ECB52" w14:textId="77777777" w:rsidR="005A3265" w:rsidRDefault="005A3265" w:rsidP="006F2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altName w:val="MS Mincho"/>
    <w:panose1 w:val="00000000000000000000"/>
    <w:charset w:val="80"/>
    <w:family w:val="auto"/>
    <w:notTrueType/>
    <w:pitch w:val="variable"/>
    <w:sig w:usb0="00000000" w:usb1="00000000" w:usb2="01000407" w:usb3="00000000" w:csb0="00020000" w:csb1="00000000"/>
  </w:font>
  <w:font w:name="FrankRuehl">
    <w:charset w:val="B1"/>
    <w:family w:val="swiss"/>
    <w:pitch w:val="variable"/>
    <w:sig w:usb0="00000801" w:usb1="00000000" w:usb2="00000000" w:usb3="00000000" w:csb0="0000002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B542DC" w14:textId="77777777" w:rsidR="005A3265" w:rsidRDefault="005A3265" w:rsidP="006F218A">
      <w:pPr>
        <w:spacing w:after="0" w:line="240" w:lineRule="auto"/>
      </w:pPr>
      <w:r>
        <w:separator/>
      </w:r>
    </w:p>
  </w:footnote>
  <w:footnote w:type="continuationSeparator" w:id="0">
    <w:p w14:paraId="5CB2FC26" w14:textId="77777777" w:rsidR="005A3265" w:rsidRDefault="005A3265" w:rsidP="006F2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7"/>
    <w:multiLevelType w:val="singleLevel"/>
    <w:tmpl w:val="00000007"/>
    <w:name w:val="WW8Num17"/>
    <w:lvl w:ilvl="0">
      <w:start w:val="1"/>
      <w:numFmt w:val="bullet"/>
      <w:lvlText w:val=""/>
      <w:lvlJc w:val="left"/>
      <w:pPr>
        <w:tabs>
          <w:tab w:val="num" w:pos="630"/>
        </w:tabs>
        <w:ind w:left="630" w:hanging="360"/>
      </w:pPr>
      <w:rPr>
        <w:rFonts w:ascii="Symbol" w:hAnsi="Symbol"/>
      </w:rPr>
    </w:lvl>
  </w:abstractNum>
  <w:abstractNum w:abstractNumId="1" w15:restartNumberingAfterBreak="0">
    <w:nsid w:val="0000000D"/>
    <w:multiLevelType w:val="singleLevel"/>
    <w:tmpl w:val="0000000D"/>
    <w:name w:val="WW8Num25"/>
    <w:lvl w:ilvl="0">
      <w:start w:val="1"/>
      <w:numFmt w:val="bullet"/>
      <w:lvlText w:val=""/>
      <w:lvlJc w:val="left"/>
      <w:pPr>
        <w:tabs>
          <w:tab w:val="num" w:pos="630"/>
        </w:tabs>
        <w:ind w:left="630" w:hanging="360"/>
      </w:pPr>
      <w:rPr>
        <w:rFonts w:ascii="Symbol" w:hAnsi="Symbol"/>
        <w:color w:val="auto"/>
      </w:rPr>
    </w:lvl>
  </w:abstractNum>
  <w:abstractNum w:abstractNumId="2" w15:restartNumberingAfterBreak="0">
    <w:nsid w:val="00000012"/>
    <w:multiLevelType w:val="single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18"/>
    <w:multiLevelType w:val="singleLevel"/>
    <w:tmpl w:val="00000018"/>
    <w:name w:val="WW8Num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2D5B25"/>
    <w:multiLevelType w:val="hybridMultilevel"/>
    <w:tmpl w:val="E2DC8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67024"/>
    <w:multiLevelType w:val="hybridMultilevel"/>
    <w:tmpl w:val="DFAC5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EF1D1D"/>
    <w:multiLevelType w:val="hybridMultilevel"/>
    <w:tmpl w:val="383012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F34756"/>
    <w:multiLevelType w:val="hybridMultilevel"/>
    <w:tmpl w:val="E7A8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D510A"/>
    <w:multiLevelType w:val="hybridMultilevel"/>
    <w:tmpl w:val="72663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2231D6"/>
    <w:multiLevelType w:val="singleLevel"/>
    <w:tmpl w:val="6E5A152C"/>
    <w:lvl w:ilvl="0">
      <w:start w:val="1"/>
      <w:numFmt w:val="bullet"/>
      <w:pStyle w:val="Achievemen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hint="default"/>
        <w:sz w:val="22"/>
        <w:effect w:val="none"/>
      </w:rPr>
    </w:lvl>
  </w:abstractNum>
  <w:abstractNum w:abstractNumId="10" w15:restartNumberingAfterBreak="0">
    <w:nsid w:val="5506197C"/>
    <w:multiLevelType w:val="hybridMultilevel"/>
    <w:tmpl w:val="A0E29F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DB7DF8"/>
    <w:multiLevelType w:val="hybridMultilevel"/>
    <w:tmpl w:val="C8503B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0A4CB3"/>
    <w:multiLevelType w:val="hybridMultilevel"/>
    <w:tmpl w:val="5A365D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C002E9"/>
    <w:multiLevelType w:val="hybridMultilevel"/>
    <w:tmpl w:val="A5F64D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11"/>
  </w:num>
  <w:num w:numId="5">
    <w:abstractNumId w:val="13"/>
  </w:num>
  <w:num w:numId="6">
    <w:abstractNumId w:val="6"/>
  </w:num>
  <w:num w:numId="7">
    <w:abstractNumId w:val="8"/>
  </w:num>
  <w:num w:numId="8">
    <w:abstractNumId w:val="10"/>
  </w:num>
  <w:num w:numId="9">
    <w:abstractNumId w:val="5"/>
  </w:num>
  <w:num w:numId="10">
    <w:abstractNumId w:val="5"/>
  </w:num>
  <w:num w:numId="1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18A"/>
    <w:rsid w:val="00000C80"/>
    <w:rsid w:val="0001007E"/>
    <w:rsid w:val="00010336"/>
    <w:rsid w:val="00015D44"/>
    <w:rsid w:val="00015EA8"/>
    <w:rsid w:val="000166E3"/>
    <w:rsid w:val="0001682D"/>
    <w:rsid w:val="0002059B"/>
    <w:rsid w:val="00026096"/>
    <w:rsid w:val="00026746"/>
    <w:rsid w:val="000300A9"/>
    <w:rsid w:val="00034785"/>
    <w:rsid w:val="00035432"/>
    <w:rsid w:val="000371D0"/>
    <w:rsid w:val="00041C10"/>
    <w:rsid w:val="00050033"/>
    <w:rsid w:val="00050609"/>
    <w:rsid w:val="000512B1"/>
    <w:rsid w:val="00053C2F"/>
    <w:rsid w:val="000562AF"/>
    <w:rsid w:val="00062E5A"/>
    <w:rsid w:val="00062FF6"/>
    <w:rsid w:val="00063A75"/>
    <w:rsid w:val="00066E9B"/>
    <w:rsid w:val="000719B4"/>
    <w:rsid w:val="00075793"/>
    <w:rsid w:val="00075969"/>
    <w:rsid w:val="00076E60"/>
    <w:rsid w:val="00080728"/>
    <w:rsid w:val="00080A39"/>
    <w:rsid w:val="00083F37"/>
    <w:rsid w:val="00091217"/>
    <w:rsid w:val="000A3D3D"/>
    <w:rsid w:val="000A59D6"/>
    <w:rsid w:val="000A79E4"/>
    <w:rsid w:val="000A7CFB"/>
    <w:rsid w:val="000D06A2"/>
    <w:rsid w:val="000D7CC8"/>
    <w:rsid w:val="000E2096"/>
    <w:rsid w:val="000E6488"/>
    <w:rsid w:val="000E6EE5"/>
    <w:rsid w:val="000F0F1B"/>
    <w:rsid w:val="000F3DB4"/>
    <w:rsid w:val="00104771"/>
    <w:rsid w:val="00104B43"/>
    <w:rsid w:val="001117EC"/>
    <w:rsid w:val="00114C71"/>
    <w:rsid w:val="0011624E"/>
    <w:rsid w:val="00124B64"/>
    <w:rsid w:val="00126DB2"/>
    <w:rsid w:val="00130FD7"/>
    <w:rsid w:val="00132E12"/>
    <w:rsid w:val="00134B38"/>
    <w:rsid w:val="001353D2"/>
    <w:rsid w:val="0013719B"/>
    <w:rsid w:val="0015509E"/>
    <w:rsid w:val="00156D97"/>
    <w:rsid w:val="00160018"/>
    <w:rsid w:val="001651BB"/>
    <w:rsid w:val="001707AF"/>
    <w:rsid w:val="00172D35"/>
    <w:rsid w:val="00173FDE"/>
    <w:rsid w:val="00191950"/>
    <w:rsid w:val="00192B2B"/>
    <w:rsid w:val="00195B1B"/>
    <w:rsid w:val="00196044"/>
    <w:rsid w:val="001A186E"/>
    <w:rsid w:val="001A2943"/>
    <w:rsid w:val="001A5491"/>
    <w:rsid w:val="001B02D1"/>
    <w:rsid w:val="001B0460"/>
    <w:rsid w:val="001C087E"/>
    <w:rsid w:val="001C08A5"/>
    <w:rsid w:val="001C250A"/>
    <w:rsid w:val="001C2F91"/>
    <w:rsid w:val="001C4D76"/>
    <w:rsid w:val="001C5B41"/>
    <w:rsid w:val="001C66C4"/>
    <w:rsid w:val="001C6C9E"/>
    <w:rsid w:val="001D449F"/>
    <w:rsid w:val="001E0ED6"/>
    <w:rsid w:val="001E1D78"/>
    <w:rsid w:val="001E67C9"/>
    <w:rsid w:val="001F6795"/>
    <w:rsid w:val="00213152"/>
    <w:rsid w:val="002154D2"/>
    <w:rsid w:val="00224BBC"/>
    <w:rsid w:val="00232D16"/>
    <w:rsid w:val="0024071C"/>
    <w:rsid w:val="002512B8"/>
    <w:rsid w:val="00252A34"/>
    <w:rsid w:val="00257940"/>
    <w:rsid w:val="00257B8D"/>
    <w:rsid w:val="00261F0C"/>
    <w:rsid w:val="00266A6F"/>
    <w:rsid w:val="002724AB"/>
    <w:rsid w:val="0027498B"/>
    <w:rsid w:val="002759B3"/>
    <w:rsid w:val="0028230C"/>
    <w:rsid w:val="00283FE0"/>
    <w:rsid w:val="0028760D"/>
    <w:rsid w:val="0029620E"/>
    <w:rsid w:val="00296B0C"/>
    <w:rsid w:val="002A49ED"/>
    <w:rsid w:val="002A5031"/>
    <w:rsid w:val="002A6513"/>
    <w:rsid w:val="002B0A16"/>
    <w:rsid w:val="002C631A"/>
    <w:rsid w:val="002C7655"/>
    <w:rsid w:val="002D5745"/>
    <w:rsid w:val="002E1BE3"/>
    <w:rsid w:val="002E3B9E"/>
    <w:rsid w:val="002E4395"/>
    <w:rsid w:val="002E4EA7"/>
    <w:rsid w:val="002E550B"/>
    <w:rsid w:val="002E5672"/>
    <w:rsid w:val="002E7419"/>
    <w:rsid w:val="002F4CAB"/>
    <w:rsid w:val="002F6ACD"/>
    <w:rsid w:val="002F77CD"/>
    <w:rsid w:val="003040F8"/>
    <w:rsid w:val="003114BE"/>
    <w:rsid w:val="00314D67"/>
    <w:rsid w:val="00317EA2"/>
    <w:rsid w:val="003202D9"/>
    <w:rsid w:val="0032082D"/>
    <w:rsid w:val="0032272A"/>
    <w:rsid w:val="00325F3B"/>
    <w:rsid w:val="00343FBD"/>
    <w:rsid w:val="00346DA6"/>
    <w:rsid w:val="00350A31"/>
    <w:rsid w:val="00354DA0"/>
    <w:rsid w:val="003569A4"/>
    <w:rsid w:val="00357B70"/>
    <w:rsid w:val="003639F2"/>
    <w:rsid w:val="00364C6C"/>
    <w:rsid w:val="0037131A"/>
    <w:rsid w:val="00381299"/>
    <w:rsid w:val="00383A0B"/>
    <w:rsid w:val="0038683C"/>
    <w:rsid w:val="00391989"/>
    <w:rsid w:val="003927A4"/>
    <w:rsid w:val="003A1D2D"/>
    <w:rsid w:val="003A4E25"/>
    <w:rsid w:val="003A67B3"/>
    <w:rsid w:val="003B0E32"/>
    <w:rsid w:val="003B2E82"/>
    <w:rsid w:val="003B44D1"/>
    <w:rsid w:val="003B44F7"/>
    <w:rsid w:val="003B7E33"/>
    <w:rsid w:val="003C09D3"/>
    <w:rsid w:val="003C18B5"/>
    <w:rsid w:val="003C6437"/>
    <w:rsid w:val="003C6C6F"/>
    <w:rsid w:val="003D1FC5"/>
    <w:rsid w:val="003D240D"/>
    <w:rsid w:val="003D4F53"/>
    <w:rsid w:val="003E1A0F"/>
    <w:rsid w:val="003E3762"/>
    <w:rsid w:val="003E65D7"/>
    <w:rsid w:val="003F225A"/>
    <w:rsid w:val="00401F76"/>
    <w:rsid w:val="00405CF4"/>
    <w:rsid w:val="00411642"/>
    <w:rsid w:val="00413220"/>
    <w:rsid w:val="004202E8"/>
    <w:rsid w:val="00420AE8"/>
    <w:rsid w:val="00426079"/>
    <w:rsid w:val="00434ADB"/>
    <w:rsid w:val="004412ED"/>
    <w:rsid w:val="004429C5"/>
    <w:rsid w:val="00444D30"/>
    <w:rsid w:val="00446EC9"/>
    <w:rsid w:val="00454FC2"/>
    <w:rsid w:val="004566C1"/>
    <w:rsid w:val="004631C0"/>
    <w:rsid w:val="004662DE"/>
    <w:rsid w:val="0046673A"/>
    <w:rsid w:val="00475A54"/>
    <w:rsid w:val="00476D28"/>
    <w:rsid w:val="00483739"/>
    <w:rsid w:val="00484FF3"/>
    <w:rsid w:val="004900AB"/>
    <w:rsid w:val="0049120D"/>
    <w:rsid w:val="00495EFB"/>
    <w:rsid w:val="004A04E7"/>
    <w:rsid w:val="004A361A"/>
    <w:rsid w:val="004A3DA9"/>
    <w:rsid w:val="004B1667"/>
    <w:rsid w:val="004B169C"/>
    <w:rsid w:val="004B2DDB"/>
    <w:rsid w:val="004B5E48"/>
    <w:rsid w:val="004C5A02"/>
    <w:rsid w:val="004D0A42"/>
    <w:rsid w:val="004D4090"/>
    <w:rsid w:val="004D7C4D"/>
    <w:rsid w:val="004E1ADE"/>
    <w:rsid w:val="004F2890"/>
    <w:rsid w:val="004F3367"/>
    <w:rsid w:val="004F42B6"/>
    <w:rsid w:val="00501519"/>
    <w:rsid w:val="005148E4"/>
    <w:rsid w:val="00516049"/>
    <w:rsid w:val="00522399"/>
    <w:rsid w:val="005258BE"/>
    <w:rsid w:val="00526849"/>
    <w:rsid w:val="0053091E"/>
    <w:rsid w:val="00530995"/>
    <w:rsid w:val="00532A9A"/>
    <w:rsid w:val="005346AB"/>
    <w:rsid w:val="00545328"/>
    <w:rsid w:val="00547AE0"/>
    <w:rsid w:val="00563C55"/>
    <w:rsid w:val="00565B6B"/>
    <w:rsid w:val="00565C73"/>
    <w:rsid w:val="00566279"/>
    <w:rsid w:val="0057528C"/>
    <w:rsid w:val="00576017"/>
    <w:rsid w:val="005778F0"/>
    <w:rsid w:val="00580C8E"/>
    <w:rsid w:val="00587672"/>
    <w:rsid w:val="0059015C"/>
    <w:rsid w:val="00593258"/>
    <w:rsid w:val="00595DD4"/>
    <w:rsid w:val="005974CA"/>
    <w:rsid w:val="005A1C40"/>
    <w:rsid w:val="005A3265"/>
    <w:rsid w:val="005A44C6"/>
    <w:rsid w:val="005A6464"/>
    <w:rsid w:val="005A767F"/>
    <w:rsid w:val="005B06F3"/>
    <w:rsid w:val="005B06FD"/>
    <w:rsid w:val="005B3093"/>
    <w:rsid w:val="005B5CF4"/>
    <w:rsid w:val="005C0D39"/>
    <w:rsid w:val="005C2152"/>
    <w:rsid w:val="005C2AD8"/>
    <w:rsid w:val="005C432A"/>
    <w:rsid w:val="005C4413"/>
    <w:rsid w:val="005C7237"/>
    <w:rsid w:val="005D273A"/>
    <w:rsid w:val="005E4A84"/>
    <w:rsid w:val="005E5259"/>
    <w:rsid w:val="005E5A9D"/>
    <w:rsid w:val="0061294F"/>
    <w:rsid w:val="00615959"/>
    <w:rsid w:val="0061716D"/>
    <w:rsid w:val="006213ED"/>
    <w:rsid w:val="00621F6D"/>
    <w:rsid w:val="006238D0"/>
    <w:rsid w:val="006307F9"/>
    <w:rsid w:val="006354B6"/>
    <w:rsid w:val="00635E67"/>
    <w:rsid w:val="00636A8C"/>
    <w:rsid w:val="006372F4"/>
    <w:rsid w:val="0064106F"/>
    <w:rsid w:val="00655CEA"/>
    <w:rsid w:val="00662E15"/>
    <w:rsid w:val="00673443"/>
    <w:rsid w:val="00674442"/>
    <w:rsid w:val="006804CD"/>
    <w:rsid w:val="006826A1"/>
    <w:rsid w:val="0068335D"/>
    <w:rsid w:val="00687BEC"/>
    <w:rsid w:val="00692FFA"/>
    <w:rsid w:val="00693172"/>
    <w:rsid w:val="00693BD3"/>
    <w:rsid w:val="006970DD"/>
    <w:rsid w:val="006A028D"/>
    <w:rsid w:val="006A4941"/>
    <w:rsid w:val="006A496F"/>
    <w:rsid w:val="006A7C2E"/>
    <w:rsid w:val="006B4DEE"/>
    <w:rsid w:val="006C004A"/>
    <w:rsid w:val="006E1221"/>
    <w:rsid w:val="006E51A6"/>
    <w:rsid w:val="006F218A"/>
    <w:rsid w:val="006F48A4"/>
    <w:rsid w:val="006F54CF"/>
    <w:rsid w:val="00706BC7"/>
    <w:rsid w:val="00707A40"/>
    <w:rsid w:val="00710B1E"/>
    <w:rsid w:val="00724617"/>
    <w:rsid w:val="00724BAA"/>
    <w:rsid w:val="007312AF"/>
    <w:rsid w:val="00734A4C"/>
    <w:rsid w:val="00737154"/>
    <w:rsid w:val="00740A06"/>
    <w:rsid w:val="00744D2C"/>
    <w:rsid w:val="00746AF4"/>
    <w:rsid w:val="0075345C"/>
    <w:rsid w:val="007539A5"/>
    <w:rsid w:val="00762347"/>
    <w:rsid w:val="0076275A"/>
    <w:rsid w:val="007628DE"/>
    <w:rsid w:val="007637EA"/>
    <w:rsid w:val="007658C3"/>
    <w:rsid w:val="007830E0"/>
    <w:rsid w:val="00783E1A"/>
    <w:rsid w:val="00790079"/>
    <w:rsid w:val="00796B84"/>
    <w:rsid w:val="007A76B0"/>
    <w:rsid w:val="007B29E9"/>
    <w:rsid w:val="007B5F18"/>
    <w:rsid w:val="007C0F31"/>
    <w:rsid w:val="007C42D0"/>
    <w:rsid w:val="007C485B"/>
    <w:rsid w:val="007D36D2"/>
    <w:rsid w:val="007D7907"/>
    <w:rsid w:val="007D7C41"/>
    <w:rsid w:val="007F3CB4"/>
    <w:rsid w:val="008038B6"/>
    <w:rsid w:val="00807980"/>
    <w:rsid w:val="008116ED"/>
    <w:rsid w:val="00814E74"/>
    <w:rsid w:val="00820542"/>
    <w:rsid w:val="00821F07"/>
    <w:rsid w:val="00822999"/>
    <w:rsid w:val="00822ACA"/>
    <w:rsid w:val="0083715F"/>
    <w:rsid w:val="008412FB"/>
    <w:rsid w:val="00842678"/>
    <w:rsid w:val="00844210"/>
    <w:rsid w:val="00844D7A"/>
    <w:rsid w:val="00846ED8"/>
    <w:rsid w:val="00850446"/>
    <w:rsid w:val="00854828"/>
    <w:rsid w:val="00864108"/>
    <w:rsid w:val="0086485D"/>
    <w:rsid w:val="00870542"/>
    <w:rsid w:val="0088309C"/>
    <w:rsid w:val="00883288"/>
    <w:rsid w:val="00884073"/>
    <w:rsid w:val="00884CB0"/>
    <w:rsid w:val="00896A20"/>
    <w:rsid w:val="008A4246"/>
    <w:rsid w:val="008A4D84"/>
    <w:rsid w:val="008B2A02"/>
    <w:rsid w:val="008B537A"/>
    <w:rsid w:val="008C2522"/>
    <w:rsid w:val="008C2BAE"/>
    <w:rsid w:val="008C5C0C"/>
    <w:rsid w:val="008D4C23"/>
    <w:rsid w:val="008D6DF5"/>
    <w:rsid w:val="008E42C7"/>
    <w:rsid w:val="008E4BC8"/>
    <w:rsid w:val="008E564C"/>
    <w:rsid w:val="008E68C8"/>
    <w:rsid w:val="008F0C49"/>
    <w:rsid w:val="008F4319"/>
    <w:rsid w:val="008F6530"/>
    <w:rsid w:val="008F7E23"/>
    <w:rsid w:val="0090251B"/>
    <w:rsid w:val="00902C42"/>
    <w:rsid w:val="00905712"/>
    <w:rsid w:val="00905B6B"/>
    <w:rsid w:val="00911584"/>
    <w:rsid w:val="009168FE"/>
    <w:rsid w:val="00922454"/>
    <w:rsid w:val="0092582D"/>
    <w:rsid w:val="00926873"/>
    <w:rsid w:val="009338B4"/>
    <w:rsid w:val="0094108F"/>
    <w:rsid w:val="00942A27"/>
    <w:rsid w:val="009436A0"/>
    <w:rsid w:val="00945289"/>
    <w:rsid w:val="00947EB4"/>
    <w:rsid w:val="00956059"/>
    <w:rsid w:val="0095612B"/>
    <w:rsid w:val="00957C20"/>
    <w:rsid w:val="00960D6C"/>
    <w:rsid w:val="00964D8A"/>
    <w:rsid w:val="009652B2"/>
    <w:rsid w:val="009660EB"/>
    <w:rsid w:val="0096749A"/>
    <w:rsid w:val="00976D45"/>
    <w:rsid w:val="00977704"/>
    <w:rsid w:val="009827FB"/>
    <w:rsid w:val="009833DE"/>
    <w:rsid w:val="00983417"/>
    <w:rsid w:val="009844D4"/>
    <w:rsid w:val="0099460C"/>
    <w:rsid w:val="00996C99"/>
    <w:rsid w:val="009A29DC"/>
    <w:rsid w:val="009A7B0B"/>
    <w:rsid w:val="009B5D50"/>
    <w:rsid w:val="009C4E93"/>
    <w:rsid w:val="009C667F"/>
    <w:rsid w:val="009D1768"/>
    <w:rsid w:val="009D6EF8"/>
    <w:rsid w:val="009E04F2"/>
    <w:rsid w:val="009E31CB"/>
    <w:rsid w:val="009E48C9"/>
    <w:rsid w:val="009E74E1"/>
    <w:rsid w:val="009F065C"/>
    <w:rsid w:val="009F0733"/>
    <w:rsid w:val="009F0760"/>
    <w:rsid w:val="009F403F"/>
    <w:rsid w:val="009F719B"/>
    <w:rsid w:val="009F7DF0"/>
    <w:rsid w:val="00A0080D"/>
    <w:rsid w:val="00A0192F"/>
    <w:rsid w:val="00A01A49"/>
    <w:rsid w:val="00A0517E"/>
    <w:rsid w:val="00A10CB1"/>
    <w:rsid w:val="00A11E8F"/>
    <w:rsid w:val="00A162FF"/>
    <w:rsid w:val="00A2642C"/>
    <w:rsid w:val="00A336BD"/>
    <w:rsid w:val="00A3665F"/>
    <w:rsid w:val="00A37169"/>
    <w:rsid w:val="00A41DFE"/>
    <w:rsid w:val="00A420EF"/>
    <w:rsid w:val="00A42586"/>
    <w:rsid w:val="00A4369F"/>
    <w:rsid w:val="00A47002"/>
    <w:rsid w:val="00A52BF5"/>
    <w:rsid w:val="00A57299"/>
    <w:rsid w:val="00A60C3A"/>
    <w:rsid w:val="00A62CBB"/>
    <w:rsid w:val="00A63008"/>
    <w:rsid w:val="00A65676"/>
    <w:rsid w:val="00A70C35"/>
    <w:rsid w:val="00A73429"/>
    <w:rsid w:val="00A74C9D"/>
    <w:rsid w:val="00A80A5D"/>
    <w:rsid w:val="00A820DB"/>
    <w:rsid w:val="00A838F4"/>
    <w:rsid w:val="00A908BD"/>
    <w:rsid w:val="00A912DC"/>
    <w:rsid w:val="00A96216"/>
    <w:rsid w:val="00AA743D"/>
    <w:rsid w:val="00AB0B63"/>
    <w:rsid w:val="00AB4D76"/>
    <w:rsid w:val="00AC0EE4"/>
    <w:rsid w:val="00AC2607"/>
    <w:rsid w:val="00AC5410"/>
    <w:rsid w:val="00AC769F"/>
    <w:rsid w:val="00AD0E53"/>
    <w:rsid w:val="00AE0CF5"/>
    <w:rsid w:val="00AE15F4"/>
    <w:rsid w:val="00AE23E1"/>
    <w:rsid w:val="00AE24BA"/>
    <w:rsid w:val="00AE45AA"/>
    <w:rsid w:val="00AE4D84"/>
    <w:rsid w:val="00AF0F48"/>
    <w:rsid w:val="00AF3A2D"/>
    <w:rsid w:val="00B0361B"/>
    <w:rsid w:val="00B222A7"/>
    <w:rsid w:val="00B31F60"/>
    <w:rsid w:val="00B320D1"/>
    <w:rsid w:val="00B33C4E"/>
    <w:rsid w:val="00B361F3"/>
    <w:rsid w:val="00B45464"/>
    <w:rsid w:val="00B50E19"/>
    <w:rsid w:val="00B5330B"/>
    <w:rsid w:val="00B54400"/>
    <w:rsid w:val="00B546E9"/>
    <w:rsid w:val="00B57A64"/>
    <w:rsid w:val="00B67893"/>
    <w:rsid w:val="00B67C96"/>
    <w:rsid w:val="00B70D2B"/>
    <w:rsid w:val="00B712C3"/>
    <w:rsid w:val="00B74351"/>
    <w:rsid w:val="00B75993"/>
    <w:rsid w:val="00B85CC3"/>
    <w:rsid w:val="00B918BD"/>
    <w:rsid w:val="00B93FB0"/>
    <w:rsid w:val="00B97D78"/>
    <w:rsid w:val="00BA0F0B"/>
    <w:rsid w:val="00BA4528"/>
    <w:rsid w:val="00BA6F08"/>
    <w:rsid w:val="00BB1A8A"/>
    <w:rsid w:val="00BB5420"/>
    <w:rsid w:val="00BB6E68"/>
    <w:rsid w:val="00BC5063"/>
    <w:rsid w:val="00BD4E57"/>
    <w:rsid w:val="00BD578F"/>
    <w:rsid w:val="00BE1DB1"/>
    <w:rsid w:val="00BF4D4F"/>
    <w:rsid w:val="00BF7788"/>
    <w:rsid w:val="00BF7D44"/>
    <w:rsid w:val="00C02620"/>
    <w:rsid w:val="00C049BA"/>
    <w:rsid w:val="00C10235"/>
    <w:rsid w:val="00C1057C"/>
    <w:rsid w:val="00C17016"/>
    <w:rsid w:val="00C24C37"/>
    <w:rsid w:val="00C24FC5"/>
    <w:rsid w:val="00C36747"/>
    <w:rsid w:val="00C37839"/>
    <w:rsid w:val="00C420BC"/>
    <w:rsid w:val="00C441B0"/>
    <w:rsid w:val="00C57619"/>
    <w:rsid w:val="00C607BF"/>
    <w:rsid w:val="00C61976"/>
    <w:rsid w:val="00C64755"/>
    <w:rsid w:val="00C649E2"/>
    <w:rsid w:val="00C664D8"/>
    <w:rsid w:val="00C70EC3"/>
    <w:rsid w:val="00C74A52"/>
    <w:rsid w:val="00C820BF"/>
    <w:rsid w:val="00C90B82"/>
    <w:rsid w:val="00C94118"/>
    <w:rsid w:val="00C9791E"/>
    <w:rsid w:val="00CA4D23"/>
    <w:rsid w:val="00CB2BEA"/>
    <w:rsid w:val="00CB68E2"/>
    <w:rsid w:val="00CB6D37"/>
    <w:rsid w:val="00CC0120"/>
    <w:rsid w:val="00CC2A6A"/>
    <w:rsid w:val="00CC3ACD"/>
    <w:rsid w:val="00CD26C5"/>
    <w:rsid w:val="00CD780A"/>
    <w:rsid w:val="00CE1B8B"/>
    <w:rsid w:val="00CE71A8"/>
    <w:rsid w:val="00CF5BC8"/>
    <w:rsid w:val="00CF6A3E"/>
    <w:rsid w:val="00D04FA9"/>
    <w:rsid w:val="00D064DC"/>
    <w:rsid w:val="00D071DA"/>
    <w:rsid w:val="00D129BD"/>
    <w:rsid w:val="00D167F0"/>
    <w:rsid w:val="00D24331"/>
    <w:rsid w:val="00D2697F"/>
    <w:rsid w:val="00D30E44"/>
    <w:rsid w:val="00D329E2"/>
    <w:rsid w:val="00D33A45"/>
    <w:rsid w:val="00D444A1"/>
    <w:rsid w:val="00D4503B"/>
    <w:rsid w:val="00D46FFA"/>
    <w:rsid w:val="00D52D4D"/>
    <w:rsid w:val="00D530CA"/>
    <w:rsid w:val="00D561C7"/>
    <w:rsid w:val="00D61BD0"/>
    <w:rsid w:val="00D6359B"/>
    <w:rsid w:val="00D64227"/>
    <w:rsid w:val="00D64B05"/>
    <w:rsid w:val="00D6648F"/>
    <w:rsid w:val="00D7087C"/>
    <w:rsid w:val="00D72249"/>
    <w:rsid w:val="00D7429E"/>
    <w:rsid w:val="00D865BC"/>
    <w:rsid w:val="00D91DDD"/>
    <w:rsid w:val="00D96124"/>
    <w:rsid w:val="00DA1FF5"/>
    <w:rsid w:val="00DB3DF7"/>
    <w:rsid w:val="00DB6C4D"/>
    <w:rsid w:val="00DC01E2"/>
    <w:rsid w:val="00DC038C"/>
    <w:rsid w:val="00DC17D6"/>
    <w:rsid w:val="00DC1C97"/>
    <w:rsid w:val="00DC25BC"/>
    <w:rsid w:val="00DC5D0B"/>
    <w:rsid w:val="00DD6963"/>
    <w:rsid w:val="00DE0FDF"/>
    <w:rsid w:val="00DE769E"/>
    <w:rsid w:val="00DF1903"/>
    <w:rsid w:val="00E0513D"/>
    <w:rsid w:val="00E11563"/>
    <w:rsid w:val="00E14B23"/>
    <w:rsid w:val="00E15BB6"/>
    <w:rsid w:val="00E211B5"/>
    <w:rsid w:val="00E24573"/>
    <w:rsid w:val="00E30EAB"/>
    <w:rsid w:val="00E327D3"/>
    <w:rsid w:val="00E359B9"/>
    <w:rsid w:val="00E41569"/>
    <w:rsid w:val="00E41E39"/>
    <w:rsid w:val="00E455D3"/>
    <w:rsid w:val="00E47B69"/>
    <w:rsid w:val="00E54E87"/>
    <w:rsid w:val="00E555B8"/>
    <w:rsid w:val="00E629BF"/>
    <w:rsid w:val="00E63D55"/>
    <w:rsid w:val="00E64843"/>
    <w:rsid w:val="00E653DE"/>
    <w:rsid w:val="00E715C8"/>
    <w:rsid w:val="00E71D38"/>
    <w:rsid w:val="00E75C63"/>
    <w:rsid w:val="00E81E47"/>
    <w:rsid w:val="00E821FD"/>
    <w:rsid w:val="00E834BF"/>
    <w:rsid w:val="00E8695C"/>
    <w:rsid w:val="00E8701B"/>
    <w:rsid w:val="00E9526E"/>
    <w:rsid w:val="00E95A74"/>
    <w:rsid w:val="00E96587"/>
    <w:rsid w:val="00E973AD"/>
    <w:rsid w:val="00EA09DB"/>
    <w:rsid w:val="00EA6F07"/>
    <w:rsid w:val="00EB243A"/>
    <w:rsid w:val="00EB4934"/>
    <w:rsid w:val="00EB5D37"/>
    <w:rsid w:val="00EB6F75"/>
    <w:rsid w:val="00EC1427"/>
    <w:rsid w:val="00EC57D9"/>
    <w:rsid w:val="00EC5EEA"/>
    <w:rsid w:val="00EC667E"/>
    <w:rsid w:val="00EC6821"/>
    <w:rsid w:val="00EE03C2"/>
    <w:rsid w:val="00EE09C7"/>
    <w:rsid w:val="00EE1A4A"/>
    <w:rsid w:val="00EE2352"/>
    <w:rsid w:val="00EE51DE"/>
    <w:rsid w:val="00EE534B"/>
    <w:rsid w:val="00EE7B70"/>
    <w:rsid w:val="00EF0832"/>
    <w:rsid w:val="00EF0CC1"/>
    <w:rsid w:val="00EF2B38"/>
    <w:rsid w:val="00F078C4"/>
    <w:rsid w:val="00F12EFD"/>
    <w:rsid w:val="00F13C20"/>
    <w:rsid w:val="00F165B1"/>
    <w:rsid w:val="00F20CA4"/>
    <w:rsid w:val="00F21E50"/>
    <w:rsid w:val="00F33C21"/>
    <w:rsid w:val="00F35292"/>
    <w:rsid w:val="00F37809"/>
    <w:rsid w:val="00F37CE9"/>
    <w:rsid w:val="00F40C2D"/>
    <w:rsid w:val="00F43926"/>
    <w:rsid w:val="00F527F0"/>
    <w:rsid w:val="00F554B6"/>
    <w:rsid w:val="00F56473"/>
    <w:rsid w:val="00F623F6"/>
    <w:rsid w:val="00F63F54"/>
    <w:rsid w:val="00F651A5"/>
    <w:rsid w:val="00F65D35"/>
    <w:rsid w:val="00F70658"/>
    <w:rsid w:val="00F71BA7"/>
    <w:rsid w:val="00F72570"/>
    <w:rsid w:val="00F729F0"/>
    <w:rsid w:val="00F76471"/>
    <w:rsid w:val="00F7765E"/>
    <w:rsid w:val="00F91122"/>
    <w:rsid w:val="00F92E58"/>
    <w:rsid w:val="00FA118C"/>
    <w:rsid w:val="00FA51B2"/>
    <w:rsid w:val="00FA6310"/>
    <w:rsid w:val="00FB1ED4"/>
    <w:rsid w:val="00FB422D"/>
    <w:rsid w:val="00FC65B2"/>
    <w:rsid w:val="00FC7BBD"/>
    <w:rsid w:val="00FD25DE"/>
    <w:rsid w:val="00FD292D"/>
    <w:rsid w:val="00FD2F1C"/>
    <w:rsid w:val="00FE1C03"/>
    <w:rsid w:val="00FE2DC0"/>
    <w:rsid w:val="00FE5747"/>
    <w:rsid w:val="00FE5F59"/>
    <w:rsid w:val="00FF0EC6"/>
    <w:rsid w:val="00FF27B6"/>
    <w:rsid w:val="00FF3719"/>
    <w:rsid w:val="00FF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0907B9"/>
  <w15:docId w15:val="{35F7D16D-1DB9-4B3E-8789-91F5525A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F6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D7C4D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D578F"/>
    <w:pPr>
      <w:spacing w:before="240" w:after="60" w:line="240" w:lineRule="auto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D7C4D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BD578F"/>
    <w:rPr>
      <w:rFonts w:ascii="Cambria" w:hAnsi="Cambria" w:cs="Times New Roman"/>
    </w:rPr>
  </w:style>
  <w:style w:type="paragraph" w:styleId="Header">
    <w:name w:val="header"/>
    <w:basedOn w:val="Normal"/>
    <w:link w:val="HeaderChar"/>
    <w:uiPriority w:val="99"/>
    <w:rsid w:val="006F2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F218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6F2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6F218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6F2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F21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218A"/>
    <w:rPr>
      <w:rFonts w:cs="Times New Roman"/>
      <w:color w:val="0000FF"/>
      <w:u w:val="single"/>
    </w:rPr>
  </w:style>
  <w:style w:type="paragraph" w:styleId="ListParagraph">
    <w:name w:val="List Paragraph"/>
    <w:basedOn w:val="Normal"/>
    <w:link w:val="ListParagraphChar"/>
    <w:uiPriority w:val="99"/>
    <w:qFormat/>
    <w:rsid w:val="002E5672"/>
    <w:pPr>
      <w:ind w:left="720"/>
      <w:contextualSpacing/>
    </w:pPr>
  </w:style>
  <w:style w:type="paragraph" w:customStyle="1" w:styleId="Achievement">
    <w:name w:val="Achievement"/>
    <w:uiPriority w:val="99"/>
    <w:rsid w:val="00A52BF5"/>
    <w:pPr>
      <w:numPr>
        <w:numId w:val="1"/>
      </w:numPr>
      <w:tabs>
        <w:tab w:val="clear" w:pos="360"/>
      </w:tabs>
      <w:spacing w:after="200" w:line="276" w:lineRule="auto"/>
      <w:ind w:left="0" w:firstLine="0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rsid w:val="00A52B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52BF5"/>
    <w:rPr>
      <w:rFonts w:cs="Times New Roman"/>
    </w:rPr>
  </w:style>
  <w:style w:type="paragraph" w:customStyle="1" w:styleId="Objective">
    <w:name w:val="Objective"/>
    <w:basedOn w:val="Normal"/>
    <w:next w:val="BodyText"/>
    <w:uiPriority w:val="99"/>
    <w:rsid w:val="00E359B9"/>
    <w:pPr>
      <w:spacing w:before="60" w:after="220" w:line="220" w:lineRule="atLeast"/>
      <w:ind w:left="720" w:hanging="360"/>
      <w:jc w:val="both"/>
    </w:pPr>
    <w:rPr>
      <w:rFonts w:ascii="Garamond" w:eastAsia="Times New Roman" w:hAnsi="Garamond" w:cs="Garamond"/>
    </w:rPr>
  </w:style>
  <w:style w:type="paragraph" w:customStyle="1" w:styleId="NewSectionTitle">
    <w:name w:val="New Section Title"/>
    <w:basedOn w:val="Normal"/>
    <w:uiPriority w:val="99"/>
    <w:rsid w:val="00E359B9"/>
    <w:pPr>
      <w:pBdr>
        <w:bottom w:val="single" w:sz="6" w:space="1" w:color="808080"/>
      </w:pBdr>
      <w:spacing w:before="120" w:after="60" w:line="220" w:lineRule="atLeast"/>
      <w:ind w:left="720" w:hanging="360"/>
      <w:jc w:val="both"/>
    </w:pPr>
    <w:rPr>
      <w:rFonts w:ascii="Verdana" w:eastAsia="Times New Roman" w:hAnsi="Verdana" w:cs="Verdana"/>
      <w:caps/>
      <w:color w:val="333333"/>
      <w:spacing w:val="15"/>
      <w:sz w:val="20"/>
      <w:szCs w:val="20"/>
    </w:rPr>
  </w:style>
  <w:style w:type="table" w:styleId="TableGrid">
    <w:name w:val="Table Grid"/>
    <w:basedOn w:val="TableNormal"/>
    <w:uiPriority w:val="59"/>
    <w:rsid w:val="005309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lainText">
    <w:name w:val="Plain Text"/>
    <w:basedOn w:val="Normal"/>
    <w:link w:val="PlainTextChar1"/>
    <w:uiPriority w:val="99"/>
    <w:rsid w:val="000D06A2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uiPriority w:val="99"/>
    <w:semiHidden/>
    <w:locked/>
    <w:rsid w:val="000D06A2"/>
    <w:rPr>
      <w:rFonts w:ascii="Consolas" w:hAnsi="Consolas" w:cs="Times New Roman"/>
      <w:sz w:val="21"/>
      <w:szCs w:val="21"/>
    </w:rPr>
  </w:style>
  <w:style w:type="character" w:customStyle="1" w:styleId="PlainTextChar1">
    <w:name w:val="Plain Text Char1"/>
    <w:basedOn w:val="DefaultParagraphFont"/>
    <w:link w:val="PlainText"/>
    <w:uiPriority w:val="99"/>
    <w:locked/>
    <w:rsid w:val="000D06A2"/>
    <w:rPr>
      <w:rFonts w:ascii="Courier New" w:hAnsi="Courier New" w:cs="Courier New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EE534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EE534B"/>
    <w:rPr>
      <w:rFonts w:cs="Times New Roman"/>
    </w:rPr>
  </w:style>
  <w:style w:type="character" w:customStyle="1" w:styleId="normalchar">
    <w:name w:val="normal__char"/>
    <w:basedOn w:val="DefaultParagraphFont"/>
    <w:uiPriority w:val="99"/>
    <w:rsid w:val="00DC5D0B"/>
    <w:rPr>
      <w:rFonts w:ascii="Times New Roman" w:hAnsi="Times New Roman" w:cs="Times New Roman"/>
    </w:rPr>
  </w:style>
  <w:style w:type="paragraph" w:customStyle="1" w:styleId="Indent1">
    <w:name w:val="Indent1"/>
    <w:basedOn w:val="Normal"/>
    <w:uiPriority w:val="99"/>
    <w:rsid w:val="00DC5D0B"/>
    <w:pPr>
      <w:spacing w:after="0" w:line="240" w:lineRule="auto"/>
      <w:ind w:left="720"/>
    </w:pPr>
    <w:rPr>
      <w:rFonts w:ascii="Arial" w:eastAsia="Times New Roman" w:hAnsi="Arial"/>
      <w:sz w:val="24"/>
      <w:szCs w:val="20"/>
    </w:rPr>
  </w:style>
  <w:style w:type="paragraph" w:styleId="NormalWeb">
    <w:name w:val="Normal (Web)"/>
    <w:basedOn w:val="Normal"/>
    <w:link w:val="NormalWebChar"/>
    <w:uiPriority w:val="99"/>
    <w:rsid w:val="00687BEC"/>
    <w:pPr>
      <w:spacing w:before="100" w:after="100" w:line="240" w:lineRule="auto"/>
    </w:pPr>
    <w:rPr>
      <w:rFonts w:ascii="Arial Unicode MS" w:eastAsia="Arial Unicode MS" w:hAnsi="Arial Unicode MS"/>
      <w:sz w:val="24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687BEC"/>
    <w:rPr>
      <w:rFonts w:ascii="Arial Unicode MS" w:eastAsia="Arial Unicode MS" w:hAnsi="Arial Unicode MS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4D7C4D"/>
    <w:rPr>
      <w:rFonts w:cs="Times New Roman"/>
    </w:rPr>
  </w:style>
  <w:style w:type="paragraph" w:styleId="NoSpacing">
    <w:name w:val="No Spacing"/>
    <w:qFormat/>
    <w:rsid w:val="004D7C4D"/>
    <w:rPr>
      <w:rFonts w:eastAsia="Times New Roman"/>
      <w:sz w:val="22"/>
      <w:szCs w:val="22"/>
    </w:rPr>
  </w:style>
  <w:style w:type="character" w:customStyle="1" w:styleId="preformat1">
    <w:name w:val="preformat1"/>
    <w:rsid w:val="00F12EFD"/>
    <w:rPr>
      <w:rFonts w:ascii="Verdana" w:hAnsi="Verdana" w:hint="default"/>
      <w:color w:val="000000"/>
      <w:sz w:val="15"/>
      <w:szCs w:val="15"/>
    </w:rPr>
  </w:style>
  <w:style w:type="paragraph" w:customStyle="1" w:styleId="NoSpacing1">
    <w:name w:val="No Spacing1"/>
    <w:basedOn w:val="Normal"/>
    <w:link w:val="NoSpacingChar"/>
    <w:qFormat/>
    <w:rsid w:val="00926873"/>
    <w:pPr>
      <w:spacing w:after="0" w:line="240" w:lineRule="auto"/>
      <w:jc w:val="both"/>
    </w:pPr>
    <w:rPr>
      <w:rFonts w:eastAsia="Times New Roman"/>
      <w:sz w:val="20"/>
      <w:szCs w:val="20"/>
      <w:lang w:bidi="en-US"/>
    </w:rPr>
  </w:style>
  <w:style w:type="character" w:customStyle="1" w:styleId="NoSpacingChar">
    <w:name w:val="No Spacing Char"/>
    <w:basedOn w:val="DefaultParagraphFont"/>
    <w:link w:val="NoSpacing1"/>
    <w:rsid w:val="00926873"/>
    <w:rPr>
      <w:rFonts w:eastAsia="Times New Roman"/>
      <w:lang w:bidi="en-US"/>
    </w:rPr>
  </w:style>
  <w:style w:type="paragraph" w:customStyle="1" w:styleId="FreeForm">
    <w:name w:val="Free Form"/>
    <w:autoRedefine/>
    <w:rsid w:val="00E821FD"/>
    <w:pPr>
      <w:spacing w:line="276" w:lineRule="auto"/>
      <w:jc w:val="both"/>
    </w:pPr>
    <w:rPr>
      <w:rFonts w:ascii="Georgia" w:eastAsia="ヒラギノ角ゴ Pro W3" w:hAnsi="Georgia" w:cs="FrankRuehl"/>
      <w:b/>
      <w:color w:val="000000"/>
    </w:rPr>
  </w:style>
  <w:style w:type="character" w:customStyle="1" w:styleId="ListParagraphChar">
    <w:name w:val="List Paragraph Char"/>
    <w:link w:val="ListParagraph"/>
    <w:uiPriority w:val="99"/>
    <w:qFormat/>
    <w:locked/>
    <w:rsid w:val="00A37169"/>
    <w:rPr>
      <w:sz w:val="22"/>
      <w:szCs w:val="22"/>
    </w:rPr>
  </w:style>
  <w:style w:type="character" w:customStyle="1" w:styleId="apple-converted-space">
    <w:name w:val="apple-converted-space"/>
    <w:rsid w:val="009A7B0B"/>
  </w:style>
  <w:style w:type="character" w:customStyle="1" w:styleId="print1">
    <w:name w:val="print1"/>
    <w:rsid w:val="009A7B0B"/>
    <w:rPr>
      <w:rFonts w:ascii="Verdana" w:hAnsi="Verdana"/>
      <w:color w:val="333333"/>
      <w:sz w:val="24"/>
      <w:szCs w:val="24"/>
    </w:rPr>
  </w:style>
  <w:style w:type="paragraph" w:customStyle="1" w:styleId="Default">
    <w:name w:val="Default"/>
    <w:rsid w:val="001C6C9E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B0575-0AF2-4FFE-86B2-242393B14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2147</Words>
  <Characters>12241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vasanthi vatsavai</dc:creator>
  <cp:lastModifiedBy>SHIVA REDDY Y</cp:lastModifiedBy>
  <cp:revision>3</cp:revision>
  <cp:lastPrinted>2012-03-15T05:02:00Z</cp:lastPrinted>
  <dcterms:created xsi:type="dcterms:W3CDTF">2020-07-02T15:56:00Z</dcterms:created>
  <dcterms:modified xsi:type="dcterms:W3CDTF">2020-07-31T03:55:00Z</dcterms:modified>
</cp:coreProperties>
</file>